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68A63" w14:textId="77777777" w:rsidR="00CF3474" w:rsidRDefault="00000000">
      <w:pPr>
        <w:jc w:val="right"/>
        <w:rPr>
          <w:rFonts w:ascii="Times New Roman" w:hAnsi="Times New Roman" w:cs="Times New Roman"/>
          <w:sz w:val="24"/>
          <w:szCs w:val="24"/>
        </w:rPr>
      </w:pPr>
      <w:bookmarkStart w:id="0" w:name="OLE_LINK3"/>
      <w:r>
        <w:rPr>
          <w:rFonts w:ascii="Times New Roman" w:hAnsi="Times New Roman" w:cs="Times New Roman"/>
          <w:sz w:val="24"/>
          <w:szCs w:val="24"/>
        </w:rPr>
        <w:t>PATENT</w:t>
      </w:r>
    </w:p>
    <w:p w14:paraId="26B7DDDF" w14:textId="77777777" w:rsidR="00CF3474" w:rsidRDefault="00CF3474">
      <w:pPr>
        <w:jc w:val="right"/>
        <w:rPr>
          <w:rFonts w:ascii="Times New Roman" w:hAnsi="Times New Roman" w:cs="Times New Roman"/>
          <w:sz w:val="24"/>
          <w:szCs w:val="24"/>
        </w:rPr>
      </w:pPr>
    </w:p>
    <w:p w14:paraId="76C768AF" w14:textId="77777777" w:rsidR="00CF3474" w:rsidRDefault="00000000">
      <w:pPr>
        <w:jc w:val="center"/>
        <w:rPr>
          <w:rFonts w:ascii="Times New Roman" w:hAnsi="Times New Roman" w:cs="Times New Roman"/>
          <w:b/>
          <w:sz w:val="24"/>
          <w:szCs w:val="24"/>
        </w:rPr>
      </w:pPr>
      <w:r>
        <w:rPr>
          <w:rFonts w:ascii="Times New Roman" w:hAnsi="Times New Roman" w:cs="Times New Roman"/>
          <w:b/>
          <w:sz w:val="24"/>
          <w:szCs w:val="24"/>
        </w:rPr>
        <w:t>IN THE UNITED STATES PATENT AND TRADEMARK OFFICE</w:t>
      </w:r>
    </w:p>
    <w:p w14:paraId="5B07F603" w14:textId="77777777" w:rsidR="00CF3474" w:rsidRDefault="00CF3474">
      <w:pPr>
        <w:jc w:val="center"/>
        <w:rPr>
          <w:rFonts w:ascii="Times New Roman" w:hAnsi="Times New Roman" w:cs="Times New Roman"/>
          <w:b/>
          <w:sz w:val="24"/>
          <w:szCs w:val="24"/>
        </w:rPr>
      </w:pPr>
    </w:p>
    <w:tbl>
      <w:tblPr>
        <w:tblW w:w="0" w:type="auto"/>
        <w:tblLayout w:type="fixed"/>
        <w:tblLook w:val="04A0" w:firstRow="1" w:lastRow="0" w:firstColumn="1" w:lastColumn="0" w:noHBand="0" w:noVBand="1"/>
      </w:tblPr>
      <w:tblGrid>
        <w:gridCol w:w="4732"/>
        <w:gridCol w:w="236"/>
        <w:gridCol w:w="4608"/>
      </w:tblGrid>
      <w:tr w:rsidR="00CF3474" w14:paraId="769C69B8" w14:textId="77777777">
        <w:trPr>
          <w:cantSplit/>
          <w:trHeight w:val="2693"/>
        </w:trPr>
        <w:tc>
          <w:tcPr>
            <w:tcW w:w="4732" w:type="dxa"/>
            <w:tcBorders>
              <w:bottom w:val="nil"/>
              <w:right w:val="single" w:sz="6" w:space="0" w:color="auto"/>
            </w:tcBorders>
          </w:tcPr>
          <w:p w14:paraId="5B75B56B" w14:textId="77777777" w:rsidR="00CF3474" w:rsidRDefault="00000000">
            <w:pPr>
              <w:widowControl/>
              <w:autoSpaceDE w:val="0"/>
              <w:autoSpaceDN w:val="0"/>
              <w:adjustRightInd w:val="0"/>
              <w:jc w:val="left"/>
              <w:rPr>
                <w:rFonts w:ascii="Times New Roman" w:eastAsia="Times New Roman" w:hAnsi="Times New Roman" w:cs="Times New Roman"/>
                <w:kern w:val="0"/>
                <w:sz w:val="24"/>
                <w:szCs w:val="24"/>
                <w:lang w:eastAsia="en-US"/>
              </w:rPr>
            </w:pPr>
            <w:r>
              <w:rPr>
                <w:rFonts w:ascii="Times New Roman" w:eastAsia="Times New Roman" w:hAnsi="Times New Roman" w:cs="Times New Roman"/>
                <w:kern w:val="0"/>
                <w:sz w:val="24"/>
                <w:szCs w:val="24"/>
                <w:lang w:eastAsia="en-US"/>
              </w:rPr>
              <w:t>In re Application of:</w:t>
            </w:r>
          </w:p>
          <w:p w14:paraId="4DBDAC07" w14:textId="56F3665C" w:rsidR="00CF3474" w:rsidRDefault="00000000">
            <w:pPr>
              <w:widowControl/>
              <w:autoSpaceDE w:val="0"/>
              <w:autoSpaceDN w:val="0"/>
              <w:adjustRightInd w:val="0"/>
              <w:jc w:val="left"/>
              <w:rPr>
                <w:rFonts w:ascii="Times New Roman" w:hAnsi="Times New Roman" w:cs="Times New Roman"/>
                <w:i/>
                <w:sz w:val="24"/>
                <w:szCs w:val="24"/>
              </w:rPr>
            </w:pPr>
            <w:r>
              <w:rPr>
                <w:rFonts w:ascii="Times New Roman" w:eastAsia="Times New Roman" w:hAnsi="Times New Roman" w:cs="Times New Roman"/>
                <w:kern w:val="0"/>
                <w:sz w:val="24"/>
                <w:szCs w:val="24"/>
                <w:lang w:eastAsia="en-US"/>
              </w:rPr>
              <w:tab/>
            </w:r>
            <w:r w:rsidR="000367D2">
              <w:rPr>
                <w:rFonts w:ascii="Times New Roman" w:hAnsi="Times New Roman" w:cs="Times New Roman" w:hint="eastAsia"/>
                <w:sz w:val="24"/>
                <w:szCs w:val="24"/>
              </w:rPr>
              <w:t xml:space="preserve">WU, </w:t>
            </w:r>
            <w:r w:rsidR="00454066">
              <w:rPr>
                <w:rFonts w:ascii="Times New Roman" w:hAnsi="Times New Roman" w:cs="Times New Roman" w:hint="eastAsia"/>
                <w:sz w:val="24"/>
                <w:szCs w:val="24"/>
              </w:rPr>
              <w:t>Zhiyuan</w:t>
            </w:r>
            <w:r>
              <w:rPr>
                <w:rFonts w:ascii="Times New Roman" w:hAnsi="Times New Roman" w:cs="Times New Roman"/>
                <w:sz w:val="24"/>
                <w:szCs w:val="24"/>
              </w:rPr>
              <w:t xml:space="preserve"> </w:t>
            </w:r>
            <w:r>
              <w:rPr>
                <w:rFonts w:ascii="Times New Roman" w:hAnsi="Times New Roman" w:cs="Times New Roman"/>
                <w:iCs/>
                <w:sz w:val="24"/>
                <w:szCs w:val="24"/>
              </w:rPr>
              <w:t>et al.</w:t>
            </w:r>
          </w:p>
          <w:p w14:paraId="007D6070"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64E95EA2" w14:textId="77777777" w:rsidR="00CF3474" w:rsidRDefault="00000000">
            <w:pPr>
              <w:widowControl/>
              <w:autoSpaceDE w:val="0"/>
              <w:autoSpaceDN w:val="0"/>
              <w:adjustRightInd w:val="0"/>
              <w:jc w:val="left"/>
              <w:rPr>
                <w:rFonts w:ascii="Times New Roman" w:eastAsia="Times New Roman" w:hAnsi="Times New Roman" w:cs="Times New Roman"/>
                <w:i/>
                <w:kern w:val="0"/>
                <w:sz w:val="24"/>
                <w:szCs w:val="24"/>
                <w:lang w:eastAsia="en-US"/>
              </w:rPr>
            </w:pPr>
            <w:r>
              <w:rPr>
                <w:rFonts w:ascii="Times New Roman" w:eastAsia="Times New Roman" w:hAnsi="Times New Roman" w:cs="Times New Roman"/>
                <w:kern w:val="0"/>
                <w:sz w:val="24"/>
                <w:szCs w:val="24"/>
                <w:lang w:eastAsia="en-US"/>
              </w:rPr>
              <w:t xml:space="preserve">Application No.:  </w:t>
            </w:r>
            <w:r>
              <w:rPr>
                <w:rFonts w:ascii="Times New Roman" w:eastAsia="Times New Roman" w:hAnsi="Times New Roman" w:cs="Times New Roman"/>
                <w:i/>
                <w:kern w:val="0"/>
                <w:sz w:val="24"/>
                <w:szCs w:val="24"/>
                <w:lang w:eastAsia="en-US"/>
              </w:rPr>
              <w:t>To Be Assigned</w:t>
            </w:r>
          </w:p>
          <w:p w14:paraId="67E064A9" w14:textId="77777777" w:rsidR="00CF3474" w:rsidRDefault="00000000">
            <w:pPr>
              <w:widowControl/>
              <w:autoSpaceDE w:val="0"/>
              <w:autoSpaceDN w:val="0"/>
              <w:adjustRightInd w:val="0"/>
              <w:jc w:val="left"/>
              <w:rPr>
                <w:rFonts w:ascii="Times New Roman" w:eastAsia="Times New Roman" w:hAnsi="Times New Roman" w:cs="Times New Roman"/>
                <w:kern w:val="0"/>
                <w:sz w:val="24"/>
                <w:szCs w:val="24"/>
                <w:lang w:eastAsia="en-US"/>
              </w:rPr>
            </w:pPr>
            <w:r>
              <w:rPr>
                <w:rFonts w:ascii="Times New Roman" w:eastAsia="Times New Roman" w:hAnsi="Times New Roman" w:cs="Times New Roman"/>
                <w:kern w:val="0"/>
                <w:sz w:val="24"/>
                <w:szCs w:val="24"/>
                <w:lang w:eastAsia="en-US"/>
              </w:rPr>
              <w:tab/>
            </w:r>
          </w:p>
          <w:p w14:paraId="26829DB5" w14:textId="77777777" w:rsidR="00CF3474" w:rsidRDefault="00000000">
            <w:pPr>
              <w:widowControl/>
              <w:autoSpaceDE w:val="0"/>
              <w:autoSpaceDN w:val="0"/>
              <w:adjustRightInd w:val="0"/>
              <w:jc w:val="left"/>
              <w:rPr>
                <w:rFonts w:ascii="Times New Roman" w:eastAsia="Times New Roman" w:hAnsi="Times New Roman" w:cs="Times New Roman"/>
                <w:kern w:val="0"/>
                <w:sz w:val="24"/>
                <w:szCs w:val="24"/>
                <w:lang w:eastAsia="en-US"/>
              </w:rPr>
            </w:pPr>
            <w:r>
              <w:rPr>
                <w:rFonts w:ascii="Times New Roman" w:eastAsia="Times New Roman" w:hAnsi="Times New Roman" w:cs="Times New Roman"/>
                <w:kern w:val="0"/>
                <w:sz w:val="24"/>
                <w:szCs w:val="24"/>
                <w:lang w:eastAsia="en-US"/>
              </w:rPr>
              <w:t>Filed:</w:t>
            </w:r>
            <w:r>
              <w:rPr>
                <w:rFonts w:ascii="Times New Roman" w:eastAsia="Times New Roman" w:hAnsi="Times New Roman" w:cs="Times New Roman"/>
                <w:kern w:val="0"/>
                <w:sz w:val="24"/>
                <w:szCs w:val="24"/>
                <w:lang w:eastAsia="en-US"/>
              </w:rPr>
              <w:tab/>
              <w:t>On even date herewith</w:t>
            </w:r>
          </w:p>
          <w:p w14:paraId="7BE8FB52" w14:textId="77777777" w:rsidR="00CF3474" w:rsidRDefault="00CF3474">
            <w:pPr>
              <w:widowControl/>
              <w:autoSpaceDE w:val="0"/>
              <w:autoSpaceDN w:val="0"/>
              <w:adjustRightInd w:val="0"/>
              <w:ind w:left="720" w:hanging="720"/>
              <w:jc w:val="left"/>
              <w:rPr>
                <w:rFonts w:ascii="Times New Roman" w:eastAsia="Times New Roman" w:hAnsi="Times New Roman" w:cs="Times New Roman"/>
                <w:kern w:val="0"/>
                <w:sz w:val="24"/>
                <w:szCs w:val="24"/>
                <w:lang w:eastAsia="en-US"/>
              </w:rPr>
            </w:pPr>
          </w:p>
          <w:p w14:paraId="33FE7F70" w14:textId="3475693D" w:rsidR="00CF3474" w:rsidRDefault="00000000">
            <w:pPr>
              <w:widowControl/>
              <w:autoSpaceDE w:val="0"/>
              <w:autoSpaceDN w:val="0"/>
              <w:adjustRightInd w:val="0"/>
              <w:ind w:left="720" w:hanging="720"/>
              <w:jc w:val="left"/>
              <w:rPr>
                <w:rFonts w:ascii="Times New Roman" w:hAnsi="Times New Roman" w:cs="Times New Roman"/>
                <w:kern w:val="0"/>
                <w:sz w:val="24"/>
                <w:szCs w:val="24"/>
              </w:rPr>
            </w:pPr>
            <w:r>
              <w:rPr>
                <w:rFonts w:ascii="Times New Roman" w:eastAsia="Times New Roman" w:hAnsi="Times New Roman" w:cs="Times New Roman"/>
                <w:kern w:val="0"/>
                <w:sz w:val="24"/>
                <w:szCs w:val="24"/>
                <w:lang w:eastAsia="en-US"/>
              </w:rPr>
              <w:t>For:</w:t>
            </w:r>
            <w:r>
              <w:rPr>
                <w:rFonts w:ascii="Times New Roman" w:eastAsia="Times New Roman" w:hAnsi="Times New Roman" w:cs="Times New Roman"/>
                <w:kern w:val="0"/>
                <w:sz w:val="24"/>
                <w:szCs w:val="24"/>
                <w:lang w:eastAsia="en-US"/>
              </w:rPr>
              <w:tab/>
            </w:r>
            <w:r w:rsidR="00454066" w:rsidRPr="00454066">
              <w:rPr>
                <w:rFonts w:ascii="Times New Roman" w:hAnsi="Times New Roman" w:cs="Times New Roman"/>
                <w:kern w:val="0"/>
                <w:sz w:val="24"/>
                <w:szCs w:val="24"/>
              </w:rPr>
              <w:t>METHODS AND SYSTEMS FOR COASTAL DISASTER FORECASTING</w:t>
            </w:r>
          </w:p>
        </w:tc>
        <w:tc>
          <w:tcPr>
            <w:tcW w:w="236" w:type="dxa"/>
            <w:tcBorders>
              <w:left w:val="single" w:sz="6" w:space="0" w:color="auto"/>
              <w:bottom w:val="nil"/>
            </w:tcBorders>
          </w:tcPr>
          <w:p w14:paraId="456BAEE6"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4F2184C5"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53EF63E4"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21D7F201"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746BD179"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6750093D"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047F53C9"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23BE0BB4"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4CD3CF62"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tc>
        <w:tc>
          <w:tcPr>
            <w:tcW w:w="4608" w:type="dxa"/>
            <w:tcBorders>
              <w:bottom w:val="nil"/>
            </w:tcBorders>
          </w:tcPr>
          <w:p w14:paraId="74C7B804"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2CEB745B"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5FDB871F" w14:textId="77777777" w:rsidR="00CF3474" w:rsidRDefault="00000000">
            <w:pPr>
              <w:widowControl/>
              <w:autoSpaceDE w:val="0"/>
              <w:autoSpaceDN w:val="0"/>
              <w:adjustRightInd w:val="0"/>
              <w:jc w:val="left"/>
              <w:rPr>
                <w:rFonts w:ascii="Times New Roman" w:eastAsia="Times New Roman" w:hAnsi="Times New Roman" w:cs="Times New Roman"/>
                <w:i/>
                <w:kern w:val="0"/>
                <w:sz w:val="24"/>
                <w:szCs w:val="24"/>
                <w:lang w:eastAsia="en-US"/>
              </w:rPr>
            </w:pPr>
            <w:r>
              <w:rPr>
                <w:rFonts w:ascii="Times New Roman" w:eastAsia="Times New Roman" w:hAnsi="Times New Roman" w:cs="Times New Roman"/>
                <w:kern w:val="0"/>
                <w:sz w:val="24"/>
                <w:szCs w:val="24"/>
                <w:lang w:eastAsia="en-US"/>
              </w:rPr>
              <w:t xml:space="preserve">Group Art Unit:  </w:t>
            </w:r>
            <w:r>
              <w:rPr>
                <w:rFonts w:ascii="Times New Roman" w:eastAsia="Times New Roman" w:hAnsi="Times New Roman" w:cs="Times New Roman"/>
                <w:i/>
                <w:kern w:val="0"/>
                <w:sz w:val="24"/>
                <w:szCs w:val="24"/>
                <w:lang w:eastAsia="en-US"/>
              </w:rPr>
              <w:t>To Be Assigned</w:t>
            </w:r>
          </w:p>
          <w:p w14:paraId="03DB95B8"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1A0B6513" w14:textId="77777777" w:rsidR="00CF3474" w:rsidRDefault="00000000">
            <w:pPr>
              <w:widowControl/>
              <w:autoSpaceDE w:val="0"/>
              <w:autoSpaceDN w:val="0"/>
              <w:adjustRightInd w:val="0"/>
              <w:jc w:val="left"/>
              <w:rPr>
                <w:rFonts w:ascii="Times New Roman" w:eastAsia="Times New Roman" w:hAnsi="Times New Roman" w:cs="Times New Roman"/>
                <w:i/>
                <w:kern w:val="0"/>
                <w:sz w:val="24"/>
                <w:szCs w:val="24"/>
                <w:lang w:eastAsia="en-US"/>
              </w:rPr>
            </w:pPr>
            <w:r>
              <w:rPr>
                <w:rFonts w:ascii="Times New Roman" w:eastAsia="Times New Roman" w:hAnsi="Times New Roman" w:cs="Times New Roman"/>
                <w:kern w:val="0"/>
                <w:sz w:val="24"/>
                <w:szCs w:val="24"/>
                <w:lang w:eastAsia="en-US"/>
              </w:rPr>
              <w:t xml:space="preserve">Examiner:  </w:t>
            </w:r>
            <w:r>
              <w:rPr>
                <w:rFonts w:ascii="Times New Roman" w:eastAsia="Times New Roman" w:hAnsi="Times New Roman" w:cs="Times New Roman"/>
                <w:i/>
                <w:kern w:val="0"/>
                <w:sz w:val="24"/>
                <w:szCs w:val="24"/>
                <w:lang w:eastAsia="en-US"/>
              </w:rPr>
              <w:t>To Be Assigned</w:t>
            </w:r>
          </w:p>
          <w:p w14:paraId="42314A57"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p w14:paraId="77FDCD89" w14:textId="77777777" w:rsidR="00CF3474" w:rsidRDefault="00000000">
            <w:pPr>
              <w:widowControl/>
              <w:autoSpaceDE w:val="0"/>
              <w:autoSpaceDN w:val="0"/>
              <w:adjustRightInd w:val="0"/>
              <w:jc w:val="left"/>
              <w:rPr>
                <w:rFonts w:ascii="Times New Roman" w:eastAsia="Times New Roman" w:hAnsi="Times New Roman" w:cs="Times New Roman"/>
                <w:i/>
                <w:kern w:val="0"/>
                <w:sz w:val="24"/>
                <w:szCs w:val="24"/>
                <w:lang w:eastAsia="en-US"/>
              </w:rPr>
            </w:pPr>
            <w:r>
              <w:rPr>
                <w:rFonts w:ascii="Times New Roman" w:eastAsia="Times New Roman" w:hAnsi="Times New Roman" w:cs="Times New Roman"/>
                <w:kern w:val="0"/>
                <w:sz w:val="24"/>
                <w:szCs w:val="24"/>
                <w:lang w:eastAsia="en-US"/>
              </w:rPr>
              <w:t xml:space="preserve">Confirmation No.:  </w:t>
            </w:r>
            <w:r>
              <w:rPr>
                <w:rFonts w:ascii="Times New Roman" w:eastAsia="Times New Roman" w:hAnsi="Times New Roman" w:cs="Times New Roman"/>
                <w:i/>
                <w:kern w:val="0"/>
                <w:sz w:val="24"/>
                <w:szCs w:val="24"/>
                <w:lang w:eastAsia="en-US"/>
              </w:rPr>
              <w:t>To Be Assigned</w:t>
            </w:r>
          </w:p>
          <w:p w14:paraId="5EC2EA1E" w14:textId="77777777" w:rsidR="00CF3474" w:rsidRDefault="00CF3474">
            <w:pPr>
              <w:widowControl/>
              <w:autoSpaceDE w:val="0"/>
              <w:autoSpaceDN w:val="0"/>
              <w:adjustRightInd w:val="0"/>
              <w:jc w:val="left"/>
              <w:rPr>
                <w:rFonts w:ascii="Times New Roman" w:eastAsia="Times New Roman" w:hAnsi="Times New Roman" w:cs="Times New Roman"/>
                <w:kern w:val="0"/>
                <w:sz w:val="24"/>
                <w:szCs w:val="24"/>
                <w:lang w:eastAsia="en-US"/>
              </w:rPr>
            </w:pPr>
          </w:p>
        </w:tc>
      </w:tr>
    </w:tbl>
    <w:p w14:paraId="6990BC77" w14:textId="77777777" w:rsidR="00CF3474" w:rsidRDefault="00CF3474">
      <w:pPr>
        <w:jc w:val="center"/>
        <w:rPr>
          <w:rFonts w:ascii="Times New Roman" w:hAnsi="Times New Roman" w:cs="Times New Roman"/>
          <w:b/>
          <w:sz w:val="24"/>
          <w:szCs w:val="24"/>
        </w:rPr>
      </w:pPr>
    </w:p>
    <w:p w14:paraId="709B0E8C" w14:textId="77777777" w:rsidR="00CF3474" w:rsidRDefault="00CF3474">
      <w:pPr>
        <w:jc w:val="center"/>
        <w:rPr>
          <w:rFonts w:ascii="Times New Roman" w:hAnsi="Times New Roman" w:cs="Times New Roman"/>
          <w:b/>
          <w:sz w:val="24"/>
          <w:szCs w:val="24"/>
        </w:rPr>
      </w:pPr>
    </w:p>
    <w:bookmarkEnd w:id="0"/>
    <w:p w14:paraId="078A1197" w14:textId="77777777" w:rsidR="00CF3474" w:rsidRDefault="00000000">
      <w:pPr>
        <w:jc w:val="left"/>
        <w:rPr>
          <w:rFonts w:ascii="Times New Roman" w:hAnsi="Times New Roman" w:cs="Times New Roman"/>
          <w:sz w:val="24"/>
          <w:szCs w:val="24"/>
        </w:rPr>
      </w:pPr>
      <w:r>
        <w:rPr>
          <w:rFonts w:ascii="Times New Roman" w:hAnsi="Times New Roman" w:cs="Times New Roman"/>
          <w:sz w:val="24"/>
          <w:szCs w:val="24"/>
        </w:rPr>
        <w:t>Mail Stop PETITIONS</w:t>
      </w:r>
    </w:p>
    <w:p w14:paraId="56D183BA" w14:textId="77777777" w:rsidR="00CF3474" w:rsidRDefault="00000000">
      <w:pPr>
        <w:jc w:val="left"/>
        <w:rPr>
          <w:rFonts w:ascii="Times New Roman" w:hAnsi="Times New Roman" w:cs="Times New Roman"/>
          <w:sz w:val="24"/>
          <w:szCs w:val="24"/>
        </w:rPr>
      </w:pPr>
      <w:r>
        <w:rPr>
          <w:rFonts w:ascii="Times New Roman" w:hAnsi="Times New Roman" w:cs="Times New Roman"/>
          <w:sz w:val="24"/>
          <w:szCs w:val="24"/>
        </w:rPr>
        <w:t>Commissioner for Patents</w:t>
      </w:r>
    </w:p>
    <w:p w14:paraId="3EB7676A" w14:textId="77777777" w:rsidR="00CF3474" w:rsidRDefault="00000000">
      <w:pPr>
        <w:jc w:val="left"/>
        <w:rPr>
          <w:rFonts w:ascii="Times New Roman" w:hAnsi="Times New Roman" w:cs="Times New Roman"/>
          <w:sz w:val="24"/>
          <w:szCs w:val="24"/>
        </w:rPr>
      </w:pPr>
      <w:r>
        <w:rPr>
          <w:rFonts w:ascii="Times New Roman" w:hAnsi="Times New Roman" w:cs="Times New Roman"/>
          <w:sz w:val="24"/>
          <w:szCs w:val="24"/>
        </w:rPr>
        <w:t>P.O. Box 1450</w:t>
      </w:r>
    </w:p>
    <w:p w14:paraId="1D07161E" w14:textId="77777777" w:rsidR="00CF3474" w:rsidRDefault="00000000">
      <w:pPr>
        <w:jc w:val="left"/>
        <w:rPr>
          <w:rFonts w:ascii="Times New Roman" w:hAnsi="Times New Roman" w:cs="Times New Roman"/>
          <w:sz w:val="24"/>
          <w:szCs w:val="24"/>
        </w:rPr>
      </w:pPr>
      <w:r>
        <w:rPr>
          <w:rFonts w:ascii="Times New Roman" w:hAnsi="Times New Roman" w:cs="Times New Roman"/>
          <w:sz w:val="24"/>
          <w:szCs w:val="24"/>
        </w:rPr>
        <w:t>Alexandria, VA 22313-1450</w:t>
      </w:r>
    </w:p>
    <w:p w14:paraId="33E830C0" w14:textId="77777777" w:rsidR="00CF3474" w:rsidRDefault="00CF3474">
      <w:pPr>
        <w:jc w:val="left"/>
        <w:rPr>
          <w:rFonts w:ascii="Times New Roman" w:hAnsi="Times New Roman" w:cs="Times New Roman"/>
          <w:sz w:val="24"/>
          <w:szCs w:val="24"/>
        </w:rPr>
      </w:pPr>
    </w:p>
    <w:p w14:paraId="6DA303E6" w14:textId="77777777" w:rsidR="00CF3474" w:rsidRDefault="00000000">
      <w:pPr>
        <w:jc w:val="center"/>
        <w:rPr>
          <w:rFonts w:ascii="Times New Roman" w:hAnsi="Times New Roman" w:cs="Times New Roman"/>
          <w:b/>
          <w:sz w:val="24"/>
          <w:szCs w:val="24"/>
        </w:rPr>
      </w:pPr>
      <w:r>
        <w:rPr>
          <w:rFonts w:ascii="Times New Roman" w:hAnsi="Times New Roman" w:cs="Times New Roman"/>
          <w:b/>
          <w:sz w:val="24"/>
          <w:szCs w:val="24"/>
        </w:rPr>
        <w:t>PETITION FOR SUBMISSION OF COLOR FORMAL DRAWING</w:t>
      </w:r>
    </w:p>
    <w:p w14:paraId="21D979B4" w14:textId="77777777" w:rsidR="00CF3474" w:rsidRDefault="00000000">
      <w:pPr>
        <w:jc w:val="center"/>
        <w:rPr>
          <w:rFonts w:ascii="Times New Roman" w:hAnsi="Times New Roman" w:cs="Times New Roman"/>
          <w:b/>
          <w:sz w:val="24"/>
          <w:szCs w:val="24"/>
          <w:u w:val="single"/>
        </w:rPr>
      </w:pPr>
      <w:r>
        <w:rPr>
          <w:rFonts w:ascii="Times New Roman" w:hAnsi="Times New Roman" w:cs="Times New Roman"/>
          <w:b/>
          <w:sz w:val="24"/>
          <w:szCs w:val="24"/>
          <w:u w:val="single"/>
        </w:rPr>
        <w:t>AND REQUEST TO ACCEPT COLOR DRAWING</w:t>
      </w:r>
    </w:p>
    <w:p w14:paraId="2F1EBEA4" w14:textId="77777777" w:rsidR="00CF3474" w:rsidRDefault="00CF3474">
      <w:pPr>
        <w:jc w:val="center"/>
        <w:rPr>
          <w:rFonts w:ascii="Times New Roman" w:hAnsi="Times New Roman" w:cs="Times New Roman"/>
          <w:b/>
          <w:sz w:val="24"/>
          <w:szCs w:val="24"/>
          <w:u w:val="single"/>
        </w:rPr>
      </w:pPr>
    </w:p>
    <w:p w14:paraId="498461A9" w14:textId="77777777" w:rsidR="00CF3474" w:rsidRDefault="00000000">
      <w:pPr>
        <w:spacing w:line="480" w:lineRule="auto"/>
        <w:ind w:firstLineChars="300" w:firstLine="720"/>
        <w:jc w:val="left"/>
        <w:rPr>
          <w:rFonts w:ascii="Times New Roman" w:hAnsi="Times New Roman" w:cs="Times New Roman"/>
          <w:sz w:val="24"/>
          <w:szCs w:val="24"/>
        </w:rPr>
      </w:pPr>
      <w:bookmarkStart w:id="1" w:name="OLE_LINK2"/>
      <w:r>
        <w:rPr>
          <w:rFonts w:ascii="Times New Roman" w:hAnsi="Times New Roman" w:cs="Times New Roman"/>
          <w:sz w:val="24"/>
          <w:szCs w:val="24"/>
        </w:rPr>
        <w:t xml:space="preserve">Dear Commissioner: Applicant hereby requests that the color drawing (FIG. 5 and FIG. 6) in the accompanying application should be accepted as a formal drawing in this case in accordance with 37 C.F.R. 1.84(a)(2). The color drawing figures are the only practical medium for fully disclosing the relevant subject matter. Specifically: (1) FIG. 5 is a comparison diagram of predicted disaster fields according to some embodiments of this specification, wherein (a) and (c) are true value diagrams, and (b) and (d) are predicted value diagrams. In FIG. 5, the elements to be presented in color are graphical elements used to represent the spatial distribution of significant wave height, including heatmap cells mapped with a gradient color scale from blue (representing low wave height) to red (representing high wave height). Monochrome </w:t>
      </w:r>
      <w:r>
        <w:rPr>
          <w:rFonts w:ascii="Times New Roman" w:hAnsi="Times New Roman" w:cs="Times New Roman"/>
          <w:sz w:val="24"/>
          <w:szCs w:val="24"/>
        </w:rPr>
        <w:lastRenderedPageBreak/>
        <w:t xml:space="preserve">representation would fail to intuitively display the spatial distribution characteristics and intensity gradients of the wave height field, making it difficult to visually compare the consistency between the predicted and true wave height distributions across the nearshore region. Only color presentation can sufficiently and intuitively demonstrate the spatial alignment and accuracy of the two-dimensional predicted disaster field, which is essential for verifying the model's predictive capability. Color is the only practical medium to clearly and vividly demonstrate the spatial distribution of wave heights and the comparison between predicted and true values. (2) FIG. 6 is a comparison diagram of true values and predicted values at selected test sites according to some embodiments of the present disclosure, wherein (a) shows the comparison at site 1 and (b) shows the comparison at site 2. In FIG. 6, the elements to be presented in color are the plotted line graphs, specifically including a black line with black dots representing the true values and a red line with red dots representing the predicted values. Monochrome representation would fail to clearly distinguish between the true value curve and the predicted value curve when they overlap or cross each other, making it difficult for readers to accurately identify the fitting degree and deviation between the two time series. Only color presentation can sufficiently and clearly differentiate the two curves, which is essential for demonstrating the model's prediction accuracy at individual monitoring stations. Color is the only practical medium to clearly differentiate the true and predicted value curves, ensuring accurate disclosure of the model validation results. The multiple (duplicate) sets of drawing sheets are believed to be unnecessary in view of electronic filing. Should the examiner have any questions, he/she is cordially invited to call the undersigned at the telephone number listed </w:t>
      </w:r>
      <w:r>
        <w:rPr>
          <w:rFonts w:ascii="Times New Roman" w:hAnsi="Times New Roman" w:cs="Times New Roman"/>
          <w:sz w:val="24"/>
          <w:szCs w:val="24"/>
        </w:rPr>
        <w:lastRenderedPageBreak/>
        <w:t xml:space="preserve">below. Filed concurrently herewith is the requisite fee in the amount of $60.00 as set forth in 37 C.F.R. 1.17(h) for this purpose. The Commissioner is hereby authorized to charge any additional fees as required and/or credit any additional amount as occurs to </w:t>
      </w:r>
      <w:r w:rsidRPr="00454066">
        <w:rPr>
          <w:rFonts w:ascii="Times New Roman" w:hAnsi="Times New Roman" w:cs="Times New Roman"/>
          <w:sz w:val="24"/>
          <w:szCs w:val="24"/>
        </w:rPr>
        <w:t>our Deposit Account No. 606245.</w:t>
      </w:r>
    </w:p>
    <w:bookmarkEnd w:id="1"/>
    <w:p w14:paraId="301F2BE8" w14:textId="77777777" w:rsidR="00CF3474" w:rsidRDefault="00CF3474">
      <w:pPr>
        <w:rPr>
          <w:rFonts w:ascii="Times New Roman" w:hAnsi="Times New Roman" w:cs="Times New Roman"/>
          <w:sz w:val="24"/>
          <w:szCs w:val="24"/>
        </w:rPr>
      </w:pPr>
    </w:p>
    <w:p w14:paraId="4ADC83A1" w14:textId="77777777" w:rsidR="00D501FB" w:rsidRDefault="00D501FB">
      <w:pPr>
        <w:rPr>
          <w:rFonts w:ascii="Times New Roman" w:hAnsi="Times New Roman" w:cs="Times New Roman"/>
          <w:sz w:val="24"/>
          <w:szCs w:val="24"/>
        </w:rPr>
      </w:pPr>
    </w:p>
    <w:tbl>
      <w:tblPr>
        <w:tblStyle w:val="afffd"/>
        <w:tblW w:w="8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3206"/>
        <w:gridCol w:w="567"/>
        <w:gridCol w:w="3957"/>
      </w:tblGrid>
      <w:tr w:rsidR="00D501FB" w:rsidRPr="00D501FB" w14:paraId="7A99717E" w14:textId="77777777" w:rsidTr="00AB39DB">
        <w:tc>
          <w:tcPr>
            <w:tcW w:w="900" w:type="dxa"/>
          </w:tcPr>
          <w:p w14:paraId="5751985B" w14:textId="77777777" w:rsidR="00D501FB" w:rsidRPr="00D501FB" w:rsidRDefault="00D501FB" w:rsidP="00AB39DB">
            <w:pPr>
              <w:spacing w:line="480" w:lineRule="auto"/>
              <w:rPr>
                <w:rFonts w:ascii="Times New Roman" w:eastAsia="宋体" w:hAnsi="Times New Roman" w:cs="Times New Roman"/>
                <w:sz w:val="24"/>
                <w:szCs w:val="24"/>
              </w:rPr>
            </w:pPr>
            <w:bookmarkStart w:id="2" w:name="_Hlk175648036"/>
            <w:bookmarkStart w:id="3" w:name="_Hlk120824074"/>
          </w:p>
        </w:tc>
        <w:tc>
          <w:tcPr>
            <w:tcW w:w="3206" w:type="dxa"/>
          </w:tcPr>
          <w:p w14:paraId="704ECC46" w14:textId="77777777" w:rsidR="00D501FB" w:rsidRPr="00D501FB" w:rsidRDefault="00D501FB" w:rsidP="00AB39DB">
            <w:pPr>
              <w:spacing w:line="480" w:lineRule="auto"/>
              <w:rPr>
                <w:rFonts w:ascii="Times New Roman" w:eastAsia="宋体" w:hAnsi="Times New Roman" w:cs="Times New Roman"/>
                <w:sz w:val="24"/>
                <w:szCs w:val="24"/>
              </w:rPr>
            </w:pPr>
          </w:p>
        </w:tc>
        <w:tc>
          <w:tcPr>
            <w:tcW w:w="4524" w:type="dxa"/>
            <w:gridSpan w:val="2"/>
          </w:tcPr>
          <w:p w14:paraId="19FF84E1" w14:textId="77777777" w:rsidR="00D501FB" w:rsidRPr="00D501FB" w:rsidRDefault="00D501FB" w:rsidP="00AB39DB">
            <w:pPr>
              <w:spacing w:line="480" w:lineRule="auto"/>
              <w:rPr>
                <w:rFonts w:ascii="Times New Roman" w:eastAsia="宋体" w:hAnsi="Times New Roman" w:cs="Times New Roman"/>
                <w:sz w:val="24"/>
                <w:szCs w:val="24"/>
              </w:rPr>
            </w:pPr>
            <w:r w:rsidRPr="00D501FB">
              <w:rPr>
                <w:rFonts w:ascii="Times New Roman" w:eastAsia="宋体" w:hAnsi="Times New Roman" w:cs="Times New Roman"/>
                <w:sz w:val="24"/>
                <w:szCs w:val="24"/>
              </w:rPr>
              <w:t>Respectfully submitted,</w:t>
            </w:r>
          </w:p>
        </w:tc>
      </w:tr>
      <w:tr w:rsidR="00D501FB" w:rsidRPr="00D501FB" w14:paraId="23FE4E64" w14:textId="77777777" w:rsidTr="00AB39DB">
        <w:tc>
          <w:tcPr>
            <w:tcW w:w="900" w:type="dxa"/>
          </w:tcPr>
          <w:p w14:paraId="6BA3F318" w14:textId="77777777" w:rsidR="00D501FB" w:rsidRPr="00D501FB" w:rsidRDefault="00D501FB" w:rsidP="00AB39DB">
            <w:pPr>
              <w:spacing w:line="480" w:lineRule="auto"/>
              <w:rPr>
                <w:rFonts w:ascii="Times New Roman" w:eastAsia="宋体" w:hAnsi="Times New Roman" w:cs="Times New Roman"/>
                <w:sz w:val="24"/>
                <w:szCs w:val="24"/>
              </w:rPr>
            </w:pPr>
            <w:r w:rsidRPr="00D501FB">
              <w:rPr>
                <w:rFonts w:ascii="Times New Roman" w:eastAsia="宋体" w:hAnsi="Times New Roman" w:cs="Times New Roman"/>
                <w:sz w:val="24"/>
                <w:szCs w:val="24"/>
              </w:rPr>
              <w:t>Date:</w:t>
            </w:r>
          </w:p>
        </w:tc>
        <w:tc>
          <w:tcPr>
            <w:tcW w:w="3206" w:type="dxa"/>
            <w:tcBorders>
              <w:bottom w:val="single" w:sz="4" w:space="0" w:color="auto"/>
            </w:tcBorders>
          </w:tcPr>
          <w:p w14:paraId="0BB1D788" w14:textId="149234B7" w:rsidR="00D501FB" w:rsidRPr="00D501FB" w:rsidRDefault="00D501FB" w:rsidP="00AB39DB">
            <w:pPr>
              <w:spacing w:line="480" w:lineRule="auto"/>
              <w:rPr>
                <w:rFonts w:ascii="Times New Roman" w:eastAsia="宋体" w:hAnsi="Times New Roman" w:cs="Times New Roman"/>
                <w:sz w:val="24"/>
                <w:szCs w:val="24"/>
              </w:rPr>
            </w:pPr>
            <w:r>
              <w:rPr>
                <w:rFonts w:ascii="Times New Roman" w:eastAsia="宋体" w:hAnsi="Times New Roman" w:cs="Times New Roman"/>
                <w:sz w:val="24"/>
                <w:szCs w:val="24"/>
              </w:rPr>
              <w:t xml:space="preserve">June </w:t>
            </w:r>
            <w:r w:rsidR="00A624F8">
              <w:rPr>
                <w:rFonts w:ascii="Times New Roman" w:eastAsia="宋体" w:hAnsi="Times New Roman" w:cs="Times New Roman" w:hint="eastAsia"/>
                <w:sz w:val="24"/>
                <w:szCs w:val="24"/>
              </w:rPr>
              <w:t>30</w:t>
            </w:r>
            <w:r>
              <w:rPr>
                <w:rFonts w:ascii="Times New Roman" w:eastAsia="宋体" w:hAnsi="Times New Roman" w:cs="Times New Roman"/>
                <w:sz w:val="24"/>
                <w:szCs w:val="24"/>
              </w:rPr>
              <w:t>, 2026</w:t>
            </w:r>
          </w:p>
        </w:tc>
        <w:tc>
          <w:tcPr>
            <w:tcW w:w="567" w:type="dxa"/>
          </w:tcPr>
          <w:p w14:paraId="40A640F7" w14:textId="77777777" w:rsidR="00D501FB" w:rsidRPr="00D501FB" w:rsidRDefault="00D501FB" w:rsidP="00AB39DB">
            <w:pPr>
              <w:spacing w:line="480" w:lineRule="auto"/>
              <w:rPr>
                <w:rFonts w:ascii="Times New Roman" w:eastAsia="宋体" w:hAnsi="Times New Roman" w:cs="Times New Roman"/>
                <w:sz w:val="24"/>
                <w:szCs w:val="24"/>
              </w:rPr>
            </w:pPr>
            <w:r w:rsidRPr="00D501FB">
              <w:rPr>
                <w:rFonts w:ascii="Times New Roman" w:eastAsia="宋体" w:hAnsi="Times New Roman" w:cs="Times New Roman"/>
                <w:sz w:val="24"/>
                <w:szCs w:val="24"/>
              </w:rPr>
              <w:t>By:</w:t>
            </w:r>
          </w:p>
        </w:tc>
        <w:tc>
          <w:tcPr>
            <w:tcW w:w="3957" w:type="dxa"/>
            <w:tcBorders>
              <w:bottom w:val="single" w:sz="4" w:space="0" w:color="auto"/>
            </w:tcBorders>
          </w:tcPr>
          <w:p w14:paraId="4517254A" w14:textId="77777777" w:rsidR="00D501FB" w:rsidRPr="00D501FB" w:rsidRDefault="00D501FB" w:rsidP="00AB39DB">
            <w:pPr>
              <w:spacing w:line="480" w:lineRule="auto"/>
              <w:rPr>
                <w:rFonts w:ascii="Times New Roman" w:eastAsia="宋体" w:hAnsi="Times New Roman" w:cs="Times New Roman"/>
                <w:sz w:val="24"/>
                <w:szCs w:val="24"/>
              </w:rPr>
            </w:pPr>
          </w:p>
        </w:tc>
      </w:tr>
      <w:tr w:rsidR="00D501FB" w:rsidRPr="00D501FB" w14:paraId="5B95454D" w14:textId="77777777" w:rsidTr="00AB39DB">
        <w:trPr>
          <w:trHeight w:val="728"/>
        </w:trPr>
        <w:tc>
          <w:tcPr>
            <w:tcW w:w="900" w:type="dxa"/>
          </w:tcPr>
          <w:p w14:paraId="6E12293E" w14:textId="77777777" w:rsidR="00D501FB" w:rsidRPr="00D501FB" w:rsidRDefault="00D501FB" w:rsidP="00AB39DB">
            <w:pPr>
              <w:spacing w:line="480" w:lineRule="auto"/>
              <w:rPr>
                <w:rFonts w:ascii="Times New Roman" w:eastAsia="宋体" w:hAnsi="Times New Roman" w:cs="Times New Roman"/>
                <w:sz w:val="24"/>
                <w:szCs w:val="24"/>
              </w:rPr>
            </w:pPr>
          </w:p>
        </w:tc>
        <w:tc>
          <w:tcPr>
            <w:tcW w:w="3206" w:type="dxa"/>
            <w:tcBorders>
              <w:top w:val="single" w:sz="4" w:space="0" w:color="auto"/>
            </w:tcBorders>
          </w:tcPr>
          <w:p w14:paraId="49C52456" w14:textId="77777777" w:rsidR="00D501FB" w:rsidRPr="00D501FB" w:rsidRDefault="00D501FB" w:rsidP="00AB39DB">
            <w:pPr>
              <w:spacing w:line="480" w:lineRule="auto"/>
              <w:rPr>
                <w:rFonts w:ascii="Times New Roman" w:eastAsia="宋体" w:hAnsi="Times New Roman" w:cs="Times New Roman"/>
                <w:sz w:val="24"/>
                <w:szCs w:val="24"/>
              </w:rPr>
            </w:pPr>
          </w:p>
        </w:tc>
        <w:tc>
          <w:tcPr>
            <w:tcW w:w="567" w:type="dxa"/>
          </w:tcPr>
          <w:p w14:paraId="2B0FD7FA" w14:textId="77777777" w:rsidR="00D501FB" w:rsidRPr="00D501FB" w:rsidRDefault="00D501FB" w:rsidP="00AB39DB">
            <w:pPr>
              <w:spacing w:line="480" w:lineRule="auto"/>
              <w:rPr>
                <w:rFonts w:ascii="Times New Roman" w:eastAsia="宋体" w:hAnsi="Times New Roman" w:cs="Times New Roman"/>
                <w:sz w:val="24"/>
                <w:szCs w:val="24"/>
              </w:rPr>
            </w:pPr>
            <w:r w:rsidRPr="00D501FB">
              <w:rPr>
                <w:rFonts w:ascii="Times New Roman" w:hAnsi="Times New Roman" w:cs="Times New Roman"/>
                <w:noProof/>
              </w:rPr>
              <w:drawing>
                <wp:anchor distT="0" distB="0" distL="114300" distR="114300" simplePos="0" relativeHeight="251659264" behindDoc="0" locked="0" layoutInCell="1" allowOverlap="1" wp14:anchorId="4782F804" wp14:editId="067183A7">
                  <wp:simplePos x="0" y="0"/>
                  <wp:positionH relativeFrom="column">
                    <wp:posOffset>280670</wp:posOffset>
                  </wp:positionH>
                  <wp:positionV relativeFrom="paragraph">
                    <wp:posOffset>205105</wp:posOffset>
                  </wp:positionV>
                  <wp:extent cx="1804670" cy="392430"/>
                  <wp:effectExtent l="0" t="0" r="5080" b="762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11718" b="-1"/>
                          <a:stretch/>
                        </pic:blipFill>
                        <pic:spPr bwMode="auto">
                          <a:xfrm>
                            <a:off x="0" y="0"/>
                            <a:ext cx="1804670" cy="392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957" w:type="dxa"/>
            <w:tcBorders>
              <w:top w:val="single" w:sz="4" w:space="0" w:color="auto"/>
            </w:tcBorders>
          </w:tcPr>
          <w:p w14:paraId="19DD5868" w14:textId="77777777" w:rsidR="00D501FB" w:rsidRPr="00D501FB" w:rsidRDefault="00D501FB" w:rsidP="00AB39DB">
            <w:pPr>
              <w:rPr>
                <w:rFonts w:ascii="Times New Roman" w:eastAsia="宋体" w:hAnsi="Times New Roman" w:cs="Times New Roman"/>
                <w:sz w:val="24"/>
                <w:szCs w:val="24"/>
              </w:rPr>
            </w:pPr>
          </w:p>
        </w:tc>
      </w:tr>
      <w:bookmarkEnd w:id="2"/>
      <w:tr w:rsidR="00D501FB" w:rsidRPr="00D501FB" w14:paraId="74A05FAA" w14:textId="77777777" w:rsidTr="00AB39DB">
        <w:tc>
          <w:tcPr>
            <w:tcW w:w="900" w:type="dxa"/>
          </w:tcPr>
          <w:p w14:paraId="08908BAB" w14:textId="77777777" w:rsidR="00D501FB" w:rsidRPr="00D501FB" w:rsidRDefault="00D501FB" w:rsidP="00AB39DB">
            <w:pPr>
              <w:spacing w:line="480" w:lineRule="auto"/>
              <w:rPr>
                <w:rFonts w:ascii="Times New Roman" w:eastAsia="宋体" w:hAnsi="Times New Roman" w:cs="Times New Roman"/>
                <w:sz w:val="24"/>
                <w:szCs w:val="24"/>
              </w:rPr>
            </w:pPr>
          </w:p>
        </w:tc>
        <w:tc>
          <w:tcPr>
            <w:tcW w:w="3206" w:type="dxa"/>
          </w:tcPr>
          <w:p w14:paraId="2C4AD9CB" w14:textId="77777777" w:rsidR="00D501FB" w:rsidRPr="00D501FB" w:rsidRDefault="00D501FB" w:rsidP="00AB39DB">
            <w:pPr>
              <w:rPr>
                <w:rFonts w:ascii="Times New Roman" w:eastAsia="宋体" w:hAnsi="Times New Roman" w:cs="Times New Roman"/>
                <w:sz w:val="24"/>
                <w:szCs w:val="24"/>
              </w:rPr>
            </w:pPr>
          </w:p>
        </w:tc>
        <w:tc>
          <w:tcPr>
            <w:tcW w:w="567" w:type="dxa"/>
          </w:tcPr>
          <w:p w14:paraId="4E91FCD7" w14:textId="77777777" w:rsidR="00D501FB" w:rsidRPr="00D501FB" w:rsidRDefault="00D501FB" w:rsidP="00AB39DB">
            <w:pPr>
              <w:spacing w:line="480" w:lineRule="auto"/>
              <w:rPr>
                <w:rFonts w:ascii="Times New Roman" w:eastAsia="宋体" w:hAnsi="Times New Roman" w:cs="Times New Roman"/>
                <w:sz w:val="24"/>
                <w:szCs w:val="24"/>
              </w:rPr>
            </w:pPr>
          </w:p>
        </w:tc>
        <w:tc>
          <w:tcPr>
            <w:tcW w:w="3957" w:type="dxa"/>
          </w:tcPr>
          <w:p w14:paraId="519D9181" w14:textId="77777777" w:rsidR="00D501FB" w:rsidRPr="00D501FB" w:rsidRDefault="00D501FB" w:rsidP="00AB39DB">
            <w:pPr>
              <w:rPr>
                <w:rFonts w:ascii="Times New Roman" w:eastAsia="宋体" w:hAnsi="Times New Roman" w:cs="Times New Roman"/>
                <w:sz w:val="24"/>
                <w:szCs w:val="24"/>
              </w:rPr>
            </w:pPr>
          </w:p>
          <w:p w14:paraId="24E3F40E" w14:textId="77777777" w:rsidR="00D501FB" w:rsidRPr="00D501FB" w:rsidRDefault="00D501FB" w:rsidP="00AB39DB">
            <w:pPr>
              <w:rPr>
                <w:rFonts w:ascii="Times New Roman" w:eastAsia="宋体" w:hAnsi="Times New Roman" w:cs="Times New Roman"/>
                <w:sz w:val="24"/>
                <w:szCs w:val="24"/>
              </w:rPr>
            </w:pPr>
            <w:r w:rsidRPr="00D501FB">
              <w:rPr>
                <w:rFonts w:ascii="Times New Roman" w:eastAsia="宋体" w:hAnsi="Times New Roman" w:cs="Times New Roman"/>
                <w:sz w:val="24"/>
                <w:szCs w:val="24"/>
              </w:rPr>
              <w:t xml:space="preserve">Tel.: </w:t>
            </w:r>
            <w:bookmarkStart w:id="4" w:name="_Hlk175648025"/>
            <w:r w:rsidRPr="00D501FB">
              <w:rPr>
                <w:rFonts w:ascii="Times New Roman" w:eastAsia="宋体" w:hAnsi="Times New Roman" w:cs="Times New Roman"/>
                <w:sz w:val="24"/>
                <w:szCs w:val="24"/>
              </w:rPr>
              <w:t>630.733.9483</w:t>
            </w:r>
          </w:p>
          <w:bookmarkEnd w:id="4"/>
          <w:p w14:paraId="58169008" w14:textId="77777777" w:rsidR="00D501FB" w:rsidRPr="00D501FB" w:rsidRDefault="00D501FB" w:rsidP="00AB39DB">
            <w:pPr>
              <w:rPr>
                <w:rFonts w:ascii="Times New Roman" w:eastAsia="宋体" w:hAnsi="Times New Roman" w:cs="Times New Roman"/>
                <w:sz w:val="24"/>
                <w:szCs w:val="24"/>
              </w:rPr>
            </w:pPr>
          </w:p>
        </w:tc>
      </w:tr>
      <w:bookmarkEnd w:id="3"/>
    </w:tbl>
    <w:p w14:paraId="183F8157" w14:textId="77777777" w:rsidR="00D501FB" w:rsidRDefault="00D501FB">
      <w:pPr>
        <w:rPr>
          <w:rFonts w:ascii="Times New Roman" w:hAnsi="Times New Roman" w:cs="Times New Roman"/>
          <w:sz w:val="24"/>
          <w:szCs w:val="24"/>
        </w:rPr>
      </w:pPr>
    </w:p>
    <w:sectPr w:rsidR="00D501FB">
      <w:headerReference w:type="default" r:id="rId9"/>
      <w:footerReference w:type="default" r:id="rId10"/>
      <w:headerReference w:type="first" r:id="rId11"/>
      <w:footerReference w:type="first" r:id="rId12"/>
      <w:pgSz w:w="12240" w:h="15840"/>
      <w:pgMar w:top="1440" w:right="1440" w:bottom="1440" w:left="144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E7714" w14:textId="77777777" w:rsidR="00B965E6" w:rsidRDefault="00B965E6">
      <w:r>
        <w:separator/>
      </w:r>
    </w:p>
  </w:endnote>
  <w:endnote w:type="continuationSeparator" w:id="0">
    <w:p w14:paraId="338CFA0E" w14:textId="77777777" w:rsidR="00B965E6" w:rsidRDefault="00B96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yriad Pro">
    <w:altName w:val="宋体"/>
    <w:charset w:val="86"/>
    <w:family w:val="swiss"/>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97997"/>
    </w:sdtPr>
    <w:sdtEndPr>
      <w:rPr>
        <w:rFonts w:ascii="Times New Roman" w:hAnsi="Times New Roman" w:cs="Times New Roman"/>
      </w:rPr>
    </w:sdtEndPr>
    <w:sdtContent>
      <w:p w14:paraId="654D62EF" w14:textId="77777777" w:rsidR="00CF3474" w:rsidRDefault="00000000">
        <w:pPr>
          <w:pStyle w:val="aff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64D94543" w14:textId="77777777" w:rsidR="00CF3474" w:rsidRDefault="00CF3474">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5E62" w14:textId="77777777" w:rsidR="00CF3474" w:rsidRDefault="00000000">
    <w:pPr>
      <w:pStyle w:val="aff6"/>
      <w:jc w:val="center"/>
      <w:rPr>
        <w:rFonts w:ascii="Times New Roman" w:hAnsi="Times New Roman" w:cs="Times New Roman"/>
      </w:rPr>
    </w:pPr>
    <w:r>
      <w:rPr>
        <w:rFonts w:ascii="Times New Roman" w:hAnsi="Times New Roman" w:cs="Times New Roma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D82D5" w14:textId="77777777" w:rsidR="00B965E6" w:rsidRDefault="00B965E6">
      <w:r>
        <w:separator/>
      </w:r>
    </w:p>
  </w:footnote>
  <w:footnote w:type="continuationSeparator" w:id="0">
    <w:p w14:paraId="2C175CD4" w14:textId="77777777" w:rsidR="00B965E6" w:rsidRDefault="00B96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1360" w14:textId="16F6048E" w:rsidR="00CF3474" w:rsidRDefault="00000000">
    <w:pPr>
      <w:pStyle w:val="aff9"/>
      <w:pBdr>
        <w:bottom w:val="none" w:sz="0" w:space="0" w:color="auto"/>
      </w:pBdr>
      <w:jc w:val="right"/>
    </w:pPr>
    <w:r>
      <w:rPr>
        <w:rFonts w:ascii="Times New Roman" w:hAnsi="Times New Roman" w:cs="Times New Roman"/>
        <w:kern w:val="0"/>
        <w:sz w:val="23"/>
        <w:szCs w:val="23"/>
      </w:rPr>
      <w:t xml:space="preserve">Attorney Docket No.: </w:t>
    </w:r>
    <w:r w:rsidR="00DD5A01" w:rsidRPr="00DD5A01">
      <w:rPr>
        <w:rFonts w:ascii="Times New Roman" w:hAnsi="Times New Roman" w:cs="Times New Roman"/>
        <w:sz w:val="24"/>
        <w:szCs w:val="24"/>
      </w:rPr>
      <w:t>6D705-H016US00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4779" w14:textId="77777777" w:rsidR="00CF3474" w:rsidRDefault="00CF3474">
    <w:pPr>
      <w:pStyle w:val="aff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ind w:left="576" w:hanging="288"/>
      </w:pPr>
      <w:rPr>
        <w:rFonts w:ascii="Cambria" w:hAnsi="Cambria" w:hint="default"/>
        <w:color w:val="5B9BD5" w:themeColor="accent1"/>
      </w:rPr>
    </w:lvl>
  </w:abstractNum>
  <w:num w:numId="1" w16cid:durableId="1946183336">
    <w:abstractNumId w:val="3"/>
  </w:num>
  <w:num w:numId="2" w16cid:durableId="2112774390">
    <w:abstractNumId w:val="5"/>
  </w:num>
  <w:num w:numId="3" w16cid:durableId="1997877647">
    <w:abstractNumId w:val="8"/>
  </w:num>
  <w:num w:numId="4" w16cid:durableId="873077982">
    <w:abstractNumId w:val="9"/>
  </w:num>
  <w:num w:numId="5" w16cid:durableId="1449155694">
    <w:abstractNumId w:val="6"/>
  </w:num>
  <w:num w:numId="6" w16cid:durableId="894203297">
    <w:abstractNumId w:val="2"/>
  </w:num>
  <w:num w:numId="7" w16cid:durableId="1174806795">
    <w:abstractNumId w:val="7"/>
  </w:num>
  <w:num w:numId="8" w16cid:durableId="601691960">
    <w:abstractNumId w:val="4"/>
  </w:num>
  <w:num w:numId="9" w16cid:durableId="1229415810">
    <w:abstractNumId w:val="1"/>
  </w:num>
  <w:num w:numId="10" w16cid:durableId="1760365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D94"/>
    <w:rsid w:val="00001575"/>
    <w:rsid w:val="000020CD"/>
    <w:rsid w:val="000034A9"/>
    <w:rsid w:val="0000403A"/>
    <w:rsid w:val="000050E4"/>
    <w:rsid w:val="00005183"/>
    <w:rsid w:val="00005618"/>
    <w:rsid w:val="000069F1"/>
    <w:rsid w:val="00007104"/>
    <w:rsid w:val="00010ED6"/>
    <w:rsid w:val="00014414"/>
    <w:rsid w:val="00014D86"/>
    <w:rsid w:val="00016204"/>
    <w:rsid w:val="00021160"/>
    <w:rsid w:val="00021304"/>
    <w:rsid w:val="00022656"/>
    <w:rsid w:val="00024431"/>
    <w:rsid w:val="0002794F"/>
    <w:rsid w:val="00032855"/>
    <w:rsid w:val="00032F00"/>
    <w:rsid w:val="00033D34"/>
    <w:rsid w:val="0003427F"/>
    <w:rsid w:val="0003462B"/>
    <w:rsid w:val="000367D2"/>
    <w:rsid w:val="0003694D"/>
    <w:rsid w:val="000401E4"/>
    <w:rsid w:val="00040276"/>
    <w:rsid w:val="0004037B"/>
    <w:rsid w:val="00042D79"/>
    <w:rsid w:val="00043CD1"/>
    <w:rsid w:val="000446B2"/>
    <w:rsid w:val="0004639E"/>
    <w:rsid w:val="00046811"/>
    <w:rsid w:val="000471AF"/>
    <w:rsid w:val="000515B5"/>
    <w:rsid w:val="000517AA"/>
    <w:rsid w:val="00051E04"/>
    <w:rsid w:val="000543AD"/>
    <w:rsid w:val="000546F8"/>
    <w:rsid w:val="00057666"/>
    <w:rsid w:val="00063B01"/>
    <w:rsid w:val="00063BB0"/>
    <w:rsid w:val="00063CAF"/>
    <w:rsid w:val="00064C6B"/>
    <w:rsid w:val="00064DEB"/>
    <w:rsid w:val="000654CE"/>
    <w:rsid w:val="00065501"/>
    <w:rsid w:val="00065CCD"/>
    <w:rsid w:val="000665BB"/>
    <w:rsid w:val="00066993"/>
    <w:rsid w:val="00066B02"/>
    <w:rsid w:val="00067CBA"/>
    <w:rsid w:val="00070236"/>
    <w:rsid w:val="00070237"/>
    <w:rsid w:val="00070259"/>
    <w:rsid w:val="00072C20"/>
    <w:rsid w:val="000741FA"/>
    <w:rsid w:val="000801C1"/>
    <w:rsid w:val="000814EC"/>
    <w:rsid w:val="00082016"/>
    <w:rsid w:val="000828E5"/>
    <w:rsid w:val="0008298C"/>
    <w:rsid w:val="00082CEB"/>
    <w:rsid w:val="00083ACF"/>
    <w:rsid w:val="0008514F"/>
    <w:rsid w:val="00086937"/>
    <w:rsid w:val="00086F80"/>
    <w:rsid w:val="000907AA"/>
    <w:rsid w:val="0009128F"/>
    <w:rsid w:val="000918AA"/>
    <w:rsid w:val="00092148"/>
    <w:rsid w:val="0009246F"/>
    <w:rsid w:val="000953D8"/>
    <w:rsid w:val="00096B85"/>
    <w:rsid w:val="000977D0"/>
    <w:rsid w:val="000A07AB"/>
    <w:rsid w:val="000A1A50"/>
    <w:rsid w:val="000A2D8B"/>
    <w:rsid w:val="000A370A"/>
    <w:rsid w:val="000A5049"/>
    <w:rsid w:val="000A5119"/>
    <w:rsid w:val="000A7E89"/>
    <w:rsid w:val="000B19A2"/>
    <w:rsid w:val="000B2F50"/>
    <w:rsid w:val="000B2FD4"/>
    <w:rsid w:val="000B35FB"/>
    <w:rsid w:val="000B4352"/>
    <w:rsid w:val="000B46CF"/>
    <w:rsid w:val="000B57EE"/>
    <w:rsid w:val="000B6EE0"/>
    <w:rsid w:val="000B7543"/>
    <w:rsid w:val="000B78EC"/>
    <w:rsid w:val="000C0D39"/>
    <w:rsid w:val="000C2610"/>
    <w:rsid w:val="000C2F64"/>
    <w:rsid w:val="000C385A"/>
    <w:rsid w:val="000C4023"/>
    <w:rsid w:val="000C4676"/>
    <w:rsid w:val="000C4B03"/>
    <w:rsid w:val="000C5401"/>
    <w:rsid w:val="000C5C29"/>
    <w:rsid w:val="000C5CA1"/>
    <w:rsid w:val="000C5F28"/>
    <w:rsid w:val="000C7D1B"/>
    <w:rsid w:val="000D11F3"/>
    <w:rsid w:val="000D27AA"/>
    <w:rsid w:val="000D385A"/>
    <w:rsid w:val="000D4246"/>
    <w:rsid w:val="000D6B74"/>
    <w:rsid w:val="000E0180"/>
    <w:rsid w:val="000E1407"/>
    <w:rsid w:val="000E2B4C"/>
    <w:rsid w:val="000E3819"/>
    <w:rsid w:val="000E4CC4"/>
    <w:rsid w:val="000E62EE"/>
    <w:rsid w:val="000E7EC1"/>
    <w:rsid w:val="000F04B2"/>
    <w:rsid w:val="000F0C84"/>
    <w:rsid w:val="000F0D26"/>
    <w:rsid w:val="000F1DB8"/>
    <w:rsid w:val="000F286A"/>
    <w:rsid w:val="000F2EC5"/>
    <w:rsid w:val="000F2FFF"/>
    <w:rsid w:val="000F4856"/>
    <w:rsid w:val="000F4D5D"/>
    <w:rsid w:val="000F4F24"/>
    <w:rsid w:val="000F67A8"/>
    <w:rsid w:val="000F73C7"/>
    <w:rsid w:val="000F7507"/>
    <w:rsid w:val="00100B11"/>
    <w:rsid w:val="00100FCF"/>
    <w:rsid w:val="00103E65"/>
    <w:rsid w:val="001041EA"/>
    <w:rsid w:val="001044EF"/>
    <w:rsid w:val="00107C1F"/>
    <w:rsid w:val="00111609"/>
    <w:rsid w:val="001118CF"/>
    <w:rsid w:val="001146A5"/>
    <w:rsid w:val="0011489C"/>
    <w:rsid w:val="00115C1D"/>
    <w:rsid w:val="00116235"/>
    <w:rsid w:val="00116782"/>
    <w:rsid w:val="0011695C"/>
    <w:rsid w:val="00116DC5"/>
    <w:rsid w:val="001170D1"/>
    <w:rsid w:val="001243CB"/>
    <w:rsid w:val="001264CE"/>
    <w:rsid w:val="0012678C"/>
    <w:rsid w:val="00127750"/>
    <w:rsid w:val="00127865"/>
    <w:rsid w:val="0013079B"/>
    <w:rsid w:val="00131796"/>
    <w:rsid w:val="001322E0"/>
    <w:rsid w:val="00132ECB"/>
    <w:rsid w:val="0013387A"/>
    <w:rsid w:val="001360FF"/>
    <w:rsid w:val="00137B61"/>
    <w:rsid w:val="00137EE1"/>
    <w:rsid w:val="00140A74"/>
    <w:rsid w:val="0014286D"/>
    <w:rsid w:val="00142C8A"/>
    <w:rsid w:val="00142FE0"/>
    <w:rsid w:val="001431D3"/>
    <w:rsid w:val="001460C5"/>
    <w:rsid w:val="00146C6B"/>
    <w:rsid w:val="00150AA0"/>
    <w:rsid w:val="00152C52"/>
    <w:rsid w:val="0015316E"/>
    <w:rsid w:val="00154246"/>
    <w:rsid w:val="001549CE"/>
    <w:rsid w:val="0015555E"/>
    <w:rsid w:val="001618C0"/>
    <w:rsid w:val="00161DAE"/>
    <w:rsid w:val="001637F3"/>
    <w:rsid w:val="00163D71"/>
    <w:rsid w:val="00164F01"/>
    <w:rsid w:val="0016576E"/>
    <w:rsid w:val="0016746D"/>
    <w:rsid w:val="0016759C"/>
    <w:rsid w:val="00171972"/>
    <w:rsid w:val="00171F74"/>
    <w:rsid w:val="00174508"/>
    <w:rsid w:val="00175C75"/>
    <w:rsid w:val="001770A5"/>
    <w:rsid w:val="0017746F"/>
    <w:rsid w:val="001806A6"/>
    <w:rsid w:val="00181B82"/>
    <w:rsid w:val="00183540"/>
    <w:rsid w:val="00183C70"/>
    <w:rsid w:val="00186797"/>
    <w:rsid w:val="00187A4C"/>
    <w:rsid w:val="00190E38"/>
    <w:rsid w:val="00190E9A"/>
    <w:rsid w:val="00191434"/>
    <w:rsid w:val="00191DF9"/>
    <w:rsid w:val="001949A1"/>
    <w:rsid w:val="00194A70"/>
    <w:rsid w:val="00195AFC"/>
    <w:rsid w:val="00195FC7"/>
    <w:rsid w:val="00195FE1"/>
    <w:rsid w:val="0019662A"/>
    <w:rsid w:val="001966CD"/>
    <w:rsid w:val="001A0056"/>
    <w:rsid w:val="001A27EF"/>
    <w:rsid w:val="001A2C1E"/>
    <w:rsid w:val="001A2C20"/>
    <w:rsid w:val="001A300F"/>
    <w:rsid w:val="001A336F"/>
    <w:rsid w:val="001A53E8"/>
    <w:rsid w:val="001A6C43"/>
    <w:rsid w:val="001A796A"/>
    <w:rsid w:val="001A7C0E"/>
    <w:rsid w:val="001B1B28"/>
    <w:rsid w:val="001B3A0F"/>
    <w:rsid w:val="001B4D08"/>
    <w:rsid w:val="001B6404"/>
    <w:rsid w:val="001B70CE"/>
    <w:rsid w:val="001C2224"/>
    <w:rsid w:val="001C2474"/>
    <w:rsid w:val="001C2707"/>
    <w:rsid w:val="001C51CF"/>
    <w:rsid w:val="001C583A"/>
    <w:rsid w:val="001C66E1"/>
    <w:rsid w:val="001C6A10"/>
    <w:rsid w:val="001C79A2"/>
    <w:rsid w:val="001D1CA3"/>
    <w:rsid w:val="001D2A8D"/>
    <w:rsid w:val="001D3950"/>
    <w:rsid w:val="001D3AD2"/>
    <w:rsid w:val="001D3EB5"/>
    <w:rsid w:val="001D488E"/>
    <w:rsid w:val="001D654D"/>
    <w:rsid w:val="001D68B7"/>
    <w:rsid w:val="001D780B"/>
    <w:rsid w:val="001E1803"/>
    <w:rsid w:val="001E211A"/>
    <w:rsid w:val="001E6F08"/>
    <w:rsid w:val="001F05F8"/>
    <w:rsid w:val="001F0DC0"/>
    <w:rsid w:val="001F2277"/>
    <w:rsid w:val="001F254C"/>
    <w:rsid w:val="001F2F67"/>
    <w:rsid w:val="001F30A0"/>
    <w:rsid w:val="001F3A58"/>
    <w:rsid w:val="001F52C5"/>
    <w:rsid w:val="001F540D"/>
    <w:rsid w:val="001F6850"/>
    <w:rsid w:val="001F70AC"/>
    <w:rsid w:val="00200353"/>
    <w:rsid w:val="00200A8D"/>
    <w:rsid w:val="00201BCE"/>
    <w:rsid w:val="00202284"/>
    <w:rsid w:val="002037D9"/>
    <w:rsid w:val="00204232"/>
    <w:rsid w:val="00205F08"/>
    <w:rsid w:val="00205F6B"/>
    <w:rsid w:val="00207366"/>
    <w:rsid w:val="00211530"/>
    <w:rsid w:val="00211A6A"/>
    <w:rsid w:val="002135D0"/>
    <w:rsid w:val="00214C6B"/>
    <w:rsid w:val="00214D7E"/>
    <w:rsid w:val="00217F51"/>
    <w:rsid w:val="002218CE"/>
    <w:rsid w:val="0022220D"/>
    <w:rsid w:val="0022241B"/>
    <w:rsid w:val="00223815"/>
    <w:rsid w:val="002240B9"/>
    <w:rsid w:val="00224F9F"/>
    <w:rsid w:val="00226070"/>
    <w:rsid w:val="00226437"/>
    <w:rsid w:val="002309C7"/>
    <w:rsid w:val="002312D0"/>
    <w:rsid w:val="00234732"/>
    <w:rsid w:val="0023482A"/>
    <w:rsid w:val="00234BFC"/>
    <w:rsid w:val="002370E2"/>
    <w:rsid w:val="00237F21"/>
    <w:rsid w:val="00250B9C"/>
    <w:rsid w:val="00250BD2"/>
    <w:rsid w:val="002525FB"/>
    <w:rsid w:val="00253F6F"/>
    <w:rsid w:val="00254B0C"/>
    <w:rsid w:val="00255353"/>
    <w:rsid w:val="00255969"/>
    <w:rsid w:val="00255B44"/>
    <w:rsid w:val="00257110"/>
    <w:rsid w:val="0025755F"/>
    <w:rsid w:val="002602AE"/>
    <w:rsid w:val="00260E94"/>
    <w:rsid w:val="00261274"/>
    <w:rsid w:val="00266EE3"/>
    <w:rsid w:val="00267597"/>
    <w:rsid w:val="002679EA"/>
    <w:rsid w:val="00267BDA"/>
    <w:rsid w:val="00267C11"/>
    <w:rsid w:val="00270BA4"/>
    <w:rsid w:val="00271D2F"/>
    <w:rsid w:val="002722FE"/>
    <w:rsid w:val="0027372A"/>
    <w:rsid w:val="00273E1B"/>
    <w:rsid w:val="002741AC"/>
    <w:rsid w:val="0027503C"/>
    <w:rsid w:val="0027610D"/>
    <w:rsid w:val="0027718D"/>
    <w:rsid w:val="00277A85"/>
    <w:rsid w:val="0028130C"/>
    <w:rsid w:val="0028184D"/>
    <w:rsid w:val="00283AB9"/>
    <w:rsid w:val="00285356"/>
    <w:rsid w:val="00287898"/>
    <w:rsid w:val="002908AB"/>
    <w:rsid w:val="00291FBB"/>
    <w:rsid w:val="00292166"/>
    <w:rsid w:val="00292E90"/>
    <w:rsid w:val="00293A03"/>
    <w:rsid w:val="00293E44"/>
    <w:rsid w:val="00296158"/>
    <w:rsid w:val="002961E3"/>
    <w:rsid w:val="00297BEF"/>
    <w:rsid w:val="002A02F0"/>
    <w:rsid w:val="002A2C13"/>
    <w:rsid w:val="002A376B"/>
    <w:rsid w:val="002A3B24"/>
    <w:rsid w:val="002A4137"/>
    <w:rsid w:val="002A562F"/>
    <w:rsid w:val="002B034D"/>
    <w:rsid w:val="002B1340"/>
    <w:rsid w:val="002B2D02"/>
    <w:rsid w:val="002B38E9"/>
    <w:rsid w:val="002B3A31"/>
    <w:rsid w:val="002B4B55"/>
    <w:rsid w:val="002B605F"/>
    <w:rsid w:val="002B7FD7"/>
    <w:rsid w:val="002C02C8"/>
    <w:rsid w:val="002C31E7"/>
    <w:rsid w:val="002C3401"/>
    <w:rsid w:val="002C38FC"/>
    <w:rsid w:val="002C4776"/>
    <w:rsid w:val="002D0F7C"/>
    <w:rsid w:val="002D1C21"/>
    <w:rsid w:val="002D326E"/>
    <w:rsid w:val="002D36F4"/>
    <w:rsid w:val="002D3F29"/>
    <w:rsid w:val="002D6DE0"/>
    <w:rsid w:val="002E0637"/>
    <w:rsid w:val="002E53D0"/>
    <w:rsid w:val="002E5F3E"/>
    <w:rsid w:val="002E639C"/>
    <w:rsid w:val="002E7905"/>
    <w:rsid w:val="002E7A14"/>
    <w:rsid w:val="002F15F5"/>
    <w:rsid w:val="002F2785"/>
    <w:rsid w:val="002F3516"/>
    <w:rsid w:val="002F3F36"/>
    <w:rsid w:val="002F49EF"/>
    <w:rsid w:val="002F4FFA"/>
    <w:rsid w:val="002F5D8D"/>
    <w:rsid w:val="00300467"/>
    <w:rsid w:val="00300976"/>
    <w:rsid w:val="00302554"/>
    <w:rsid w:val="00303255"/>
    <w:rsid w:val="00303531"/>
    <w:rsid w:val="00303A2B"/>
    <w:rsid w:val="00303D8F"/>
    <w:rsid w:val="003055FA"/>
    <w:rsid w:val="00306C2B"/>
    <w:rsid w:val="00307D0B"/>
    <w:rsid w:val="00310E18"/>
    <w:rsid w:val="00311500"/>
    <w:rsid w:val="00311EB7"/>
    <w:rsid w:val="00314183"/>
    <w:rsid w:val="00314A88"/>
    <w:rsid w:val="00314F61"/>
    <w:rsid w:val="00316F0F"/>
    <w:rsid w:val="00317B56"/>
    <w:rsid w:val="003215F3"/>
    <w:rsid w:val="003221F2"/>
    <w:rsid w:val="00323639"/>
    <w:rsid w:val="00324F7A"/>
    <w:rsid w:val="00325076"/>
    <w:rsid w:val="00325379"/>
    <w:rsid w:val="0032691A"/>
    <w:rsid w:val="00326F43"/>
    <w:rsid w:val="00330845"/>
    <w:rsid w:val="0033093B"/>
    <w:rsid w:val="003323AC"/>
    <w:rsid w:val="0033352B"/>
    <w:rsid w:val="00333DB8"/>
    <w:rsid w:val="00334859"/>
    <w:rsid w:val="00336033"/>
    <w:rsid w:val="00336DF4"/>
    <w:rsid w:val="00341A2C"/>
    <w:rsid w:val="003429AB"/>
    <w:rsid w:val="00342D7F"/>
    <w:rsid w:val="00342FFE"/>
    <w:rsid w:val="003469E2"/>
    <w:rsid w:val="00350E16"/>
    <w:rsid w:val="00351DF5"/>
    <w:rsid w:val="00353144"/>
    <w:rsid w:val="00355C04"/>
    <w:rsid w:val="00355D2C"/>
    <w:rsid w:val="00361AA3"/>
    <w:rsid w:val="00362034"/>
    <w:rsid w:val="00362A50"/>
    <w:rsid w:val="0036320C"/>
    <w:rsid w:val="00366D1F"/>
    <w:rsid w:val="00370CC8"/>
    <w:rsid w:val="00371333"/>
    <w:rsid w:val="00372916"/>
    <w:rsid w:val="00372DE0"/>
    <w:rsid w:val="00373F4D"/>
    <w:rsid w:val="0037575D"/>
    <w:rsid w:val="0038022A"/>
    <w:rsid w:val="00380BA2"/>
    <w:rsid w:val="00381B28"/>
    <w:rsid w:val="003831A8"/>
    <w:rsid w:val="0038447D"/>
    <w:rsid w:val="00384683"/>
    <w:rsid w:val="003847D9"/>
    <w:rsid w:val="00384DED"/>
    <w:rsid w:val="00386BE9"/>
    <w:rsid w:val="0039074F"/>
    <w:rsid w:val="0039116E"/>
    <w:rsid w:val="003918A3"/>
    <w:rsid w:val="003923A6"/>
    <w:rsid w:val="00393187"/>
    <w:rsid w:val="00393244"/>
    <w:rsid w:val="003940F4"/>
    <w:rsid w:val="00395C94"/>
    <w:rsid w:val="00397F66"/>
    <w:rsid w:val="003A0C80"/>
    <w:rsid w:val="003A1248"/>
    <w:rsid w:val="003A2DAE"/>
    <w:rsid w:val="003A331A"/>
    <w:rsid w:val="003A372C"/>
    <w:rsid w:val="003A3CB0"/>
    <w:rsid w:val="003A4148"/>
    <w:rsid w:val="003A51F8"/>
    <w:rsid w:val="003A663D"/>
    <w:rsid w:val="003A6644"/>
    <w:rsid w:val="003A664F"/>
    <w:rsid w:val="003A71AB"/>
    <w:rsid w:val="003B2167"/>
    <w:rsid w:val="003B434A"/>
    <w:rsid w:val="003B61CF"/>
    <w:rsid w:val="003B6298"/>
    <w:rsid w:val="003B62D9"/>
    <w:rsid w:val="003B7395"/>
    <w:rsid w:val="003B785D"/>
    <w:rsid w:val="003B7D2D"/>
    <w:rsid w:val="003C13C3"/>
    <w:rsid w:val="003C1DD2"/>
    <w:rsid w:val="003C2233"/>
    <w:rsid w:val="003C3506"/>
    <w:rsid w:val="003C37D9"/>
    <w:rsid w:val="003C3CFC"/>
    <w:rsid w:val="003C429C"/>
    <w:rsid w:val="003C4F6C"/>
    <w:rsid w:val="003D03F0"/>
    <w:rsid w:val="003D0963"/>
    <w:rsid w:val="003D2762"/>
    <w:rsid w:val="003D2E80"/>
    <w:rsid w:val="003D3032"/>
    <w:rsid w:val="003D4330"/>
    <w:rsid w:val="003D5D56"/>
    <w:rsid w:val="003D6130"/>
    <w:rsid w:val="003D6938"/>
    <w:rsid w:val="003D7BAA"/>
    <w:rsid w:val="003E05CF"/>
    <w:rsid w:val="003E0FC2"/>
    <w:rsid w:val="003E2968"/>
    <w:rsid w:val="003E2C10"/>
    <w:rsid w:val="003E3A1D"/>
    <w:rsid w:val="003E3ED4"/>
    <w:rsid w:val="003E4126"/>
    <w:rsid w:val="003E442D"/>
    <w:rsid w:val="003E46ED"/>
    <w:rsid w:val="003E4EBC"/>
    <w:rsid w:val="003E6ED7"/>
    <w:rsid w:val="003F0309"/>
    <w:rsid w:val="003F0813"/>
    <w:rsid w:val="003F2EC2"/>
    <w:rsid w:val="003F2F89"/>
    <w:rsid w:val="003F31D5"/>
    <w:rsid w:val="003F3426"/>
    <w:rsid w:val="003F4175"/>
    <w:rsid w:val="003F7C5A"/>
    <w:rsid w:val="0040023D"/>
    <w:rsid w:val="0040157B"/>
    <w:rsid w:val="00401EAB"/>
    <w:rsid w:val="004045C5"/>
    <w:rsid w:val="004054C0"/>
    <w:rsid w:val="004072A5"/>
    <w:rsid w:val="004072B2"/>
    <w:rsid w:val="00407604"/>
    <w:rsid w:val="00407782"/>
    <w:rsid w:val="0041094E"/>
    <w:rsid w:val="0041204A"/>
    <w:rsid w:val="00412462"/>
    <w:rsid w:val="00412B8B"/>
    <w:rsid w:val="00414982"/>
    <w:rsid w:val="00414D21"/>
    <w:rsid w:val="004168DB"/>
    <w:rsid w:val="00416B98"/>
    <w:rsid w:val="00416F1E"/>
    <w:rsid w:val="00420D17"/>
    <w:rsid w:val="00422330"/>
    <w:rsid w:val="00426450"/>
    <w:rsid w:val="004307A5"/>
    <w:rsid w:val="00432A82"/>
    <w:rsid w:val="00433231"/>
    <w:rsid w:val="004335F9"/>
    <w:rsid w:val="0043395E"/>
    <w:rsid w:val="004340AD"/>
    <w:rsid w:val="0043619A"/>
    <w:rsid w:val="004372F5"/>
    <w:rsid w:val="0044008B"/>
    <w:rsid w:val="004410D4"/>
    <w:rsid w:val="00442CB1"/>
    <w:rsid w:val="00442E88"/>
    <w:rsid w:val="00444D26"/>
    <w:rsid w:val="00444F05"/>
    <w:rsid w:val="00445404"/>
    <w:rsid w:val="00445DDF"/>
    <w:rsid w:val="0045078F"/>
    <w:rsid w:val="00451832"/>
    <w:rsid w:val="00451EFD"/>
    <w:rsid w:val="00452435"/>
    <w:rsid w:val="00453083"/>
    <w:rsid w:val="00454066"/>
    <w:rsid w:val="00455395"/>
    <w:rsid w:val="00462FCE"/>
    <w:rsid w:val="00464C59"/>
    <w:rsid w:val="00465EFA"/>
    <w:rsid w:val="004667FD"/>
    <w:rsid w:val="004675C3"/>
    <w:rsid w:val="00467A81"/>
    <w:rsid w:val="00467AEA"/>
    <w:rsid w:val="00470175"/>
    <w:rsid w:val="00471163"/>
    <w:rsid w:val="00473599"/>
    <w:rsid w:val="00473C39"/>
    <w:rsid w:val="00474522"/>
    <w:rsid w:val="00474A6D"/>
    <w:rsid w:val="00474CFF"/>
    <w:rsid w:val="004770E8"/>
    <w:rsid w:val="00477917"/>
    <w:rsid w:val="00477D0F"/>
    <w:rsid w:val="00483D58"/>
    <w:rsid w:val="0048595E"/>
    <w:rsid w:val="00486E79"/>
    <w:rsid w:val="00490D57"/>
    <w:rsid w:val="004926EC"/>
    <w:rsid w:val="00493269"/>
    <w:rsid w:val="004937AE"/>
    <w:rsid w:val="0049424B"/>
    <w:rsid w:val="0049457F"/>
    <w:rsid w:val="0049524A"/>
    <w:rsid w:val="00496A37"/>
    <w:rsid w:val="00496B5C"/>
    <w:rsid w:val="00497063"/>
    <w:rsid w:val="00497728"/>
    <w:rsid w:val="004A04E2"/>
    <w:rsid w:val="004A1E89"/>
    <w:rsid w:val="004A24FF"/>
    <w:rsid w:val="004A2DAD"/>
    <w:rsid w:val="004A3F06"/>
    <w:rsid w:val="004A4F69"/>
    <w:rsid w:val="004B0B8D"/>
    <w:rsid w:val="004B21A2"/>
    <w:rsid w:val="004B25BC"/>
    <w:rsid w:val="004B2627"/>
    <w:rsid w:val="004B2A05"/>
    <w:rsid w:val="004B39D5"/>
    <w:rsid w:val="004B3DB0"/>
    <w:rsid w:val="004B514B"/>
    <w:rsid w:val="004B645F"/>
    <w:rsid w:val="004B67E9"/>
    <w:rsid w:val="004C125E"/>
    <w:rsid w:val="004C2732"/>
    <w:rsid w:val="004C2949"/>
    <w:rsid w:val="004C3339"/>
    <w:rsid w:val="004C4D49"/>
    <w:rsid w:val="004D399A"/>
    <w:rsid w:val="004D42F9"/>
    <w:rsid w:val="004D7358"/>
    <w:rsid w:val="004E18AC"/>
    <w:rsid w:val="004E3937"/>
    <w:rsid w:val="004E74CC"/>
    <w:rsid w:val="004F14F7"/>
    <w:rsid w:val="004F3823"/>
    <w:rsid w:val="004F6411"/>
    <w:rsid w:val="004F65E3"/>
    <w:rsid w:val="004F7223"/>
    <w:rsid w:val="004F793F"/>
    <w:rsid w:val="005005C9"/>
    <w:rsid w:val="0050267B"/>
    <w:rsid w:val="00503057"/>
    <w:rsid w:val="00503EF5"/>
    <w:rsid w:val="00505D61"/>
    <w:rsid w:val="00505F30"/>
    <w:rsid w:val="005067CE"/>
    <w:rsid w:val="0050769C"/>
    <w:rsid w:val="00510637"/>
    <w:rsid w:val="00510915"/>
    <w:rsid w:val="00511508"/>
    <w:rsid w:val="005118DA"/>
    <w:rsid w:val="0051378C"/>
    <w:rsid w:val="00513DB6"/>
    <w:rsid w:val="00515DA9"/>
    <w:rsid w:val="00517E84"/>
    <w:rsid w:val="005209AD"/>
    <w:rsid w:val="00520B86"/>
    <w:rsid w:val="005239D6"/>
    <w:rsid w:val="00526087"/>
    <w:rsid w:val="0052608E"/>
    <w:rsid w:val="005264CE"/>
    <w:rsid w:val="00531A47"/>
    <w:rsid w:val="005326ED"/>
    <w:rsid w:val="0053288B"/>
    <w:rsid w:val="00532C42"/>
    <w:rsid w:val="00532C50"/>
    <w:rsid w:val="0053449D"/>
    <w:rsid w:val="005353BC"/>
    <w:rsid w:val="00536A5D"/>
    <w:rsid w:val="00537EB0"/>
    <w:rsid w:val="00540182"/>
    <w:rsid w:val="005412FC"/>
    <w:rsid w:val="005425D6"/>
    <w:rsid w:val="00543292"/>
    <w:rsid w:val="00543BFE"/>
    <w:rsid w:val="005464F7"/>
    <w:rsid w:val="00550112"/>
    <w:rsid w:val="005505A4"/>
    <w:rsid w:val="00550C65"/>
    <w:rsid w:val="00550FDD"/>
    <w:rsid w:val="00551DBE"/>
    <w:rsid w:val="00552903"/>
    <w:rsid w:val="005530F5"/>
    <w:rsid w:val="00553601"/>
    <w:rsid w:val="00553CB3"/>
    <w:rsid w:val="00553D56"/>
    <w:rsid w:val="0055401D"/>
    <w:rsid w:val="0055484B"/>
    <w:rsid w:val="00555488"/>
    <w:rsid w:val="00555885"/>
    <w:rsid w:val="005561D4"/>
    <w:rsid w:val="00556825"/>
    <w:rsid w:val="00557208"/>
    <w:rsid w:val="00557D70"/>
    <w:rsid w:val="00557E3C"/>
    <w:rsid w:val="00561CE3"/>
    <w:rsid w:val="005627CC"/>
    <w:rsid w:val="00563127"/>
    <w:rsid w:val="00563A00"/>
    <w:rsid w:val="00564688"/>
    <w:rsid w:val="005727F5"/>
    <w:rsid w:val="005738CE"/>
    <w:rsid w:val="005756C4"/>
    <w:rsid w:val="00575A33"/>
    <w:rsid w:val="00576260"/>
    <w:rsid w:val="00576AC6"/>
    <w:rsid w:val="00576F73"/>
    <w:rsid w:val="005772DE"/>
    <w:rsid w:val="00577CE6"/>
    <w:rsid w:val="00581113"/>
    <w:rsid w:val="005819D9"/>
    <w:rsid w:val="0058313C"/>
    <w:rsid w:val="0058591C"/>
    <w:rsid w:val="00586035"/>
    <w:rsid w:val="0059065D"/>
    <w:rsid w:val="0059181F"/>
    <w:rsid w:val="00592491"/>
    <w:rsid w:val="00592D1D"/>
    <w:rsid w:val="0059414F"/>
    <w:rsid w:val="00594720"/>
    <w:rsid w:val="005A043E"/>
    <w:rsid w:val="005A0C3A"/>
    <w:rsid w:val="005A10AE"/>
    <w:rsid w:val="005A6804"/>
    <w:rsid w:val="005B0677"/>
    <w:rsid w:val="005B0B6E"/>
    <w:rsid w:val="005B1D70"/>
    <w:rsid w:val="005B1D9F"/>
    <w:rsid w:val="005B276C"/>
    <w:rsid w:val="005B3358"/>
    <w:rsid w:val="005B4288"/>
    <w:rsid w:val="005B4C16"/>
    <w:rsid w:val="005B4FC7"/>
    <w:rsid w:val="005B633B"/>
    <w:rsid w:val="005B6732"/>
    <w:rsid w:val="005B6AA5"/>
    <w:rsid w:val="005C0486"/>
    <w:rsid w:val="005C219A"/>
    <w:rsid w:val="005C2793"/>
    <w:rsid w:val="005C29A1"/>
    <w:rsid w:val="005C314D"/>
    <w:rsid w:val="005C454E"/>
    <w:rsid w:val="005C4910"/>
    <w:rsid w:val="005C57ED"/>
    <w:rsid w:val="005C601D"/>
    <w:rsid w:val="005C6DE9"/>
    <w:rsid w:val="005D03D8"/>
    <w:rsid w:val="005D1AAF"/>
    <w:rsid w:val="005D1B48"/>
    <w:rsid w:val="005D43E1"/>
    <w:rsid w:val="005D559A"/>
    <w:rsid w:val="005D5C02"/>
    <w:rsid w:val="005D79AD"/>
    <w:rsid w:val="005E18E0"/>
    <w:rsid w:val="005E25A2"/>
    <w:rsid w:val="005E3A07"/>
    <w:rsid w:val="005E3D6F"/>
    <w:rsid w:val="005E48B9"/>
    <w:rsid w:val="005E6472"/>
    <w:rsid w:val="005E7BFC"/>
    <w:rsid w:val="005F6146"/>
    <w:rsid w:val="005F624E"/>
    <w:rsid w:val="006000A4"/>
    <w:rsid w:val="006012E8"/>
    <w:rsid w:val="00602DE0"/>
    <w:rsid w:val="006031DF"/>
    <w:rsid w:val="00603D92"/>
    <w:rsid w:val="006051FD"/>
    <w:rsid w:val="0060768F"/>
    <w:rsid w:val="00607B79"/>
    <w:rsid w:val="00607D97"/>
    <w:rsid w:val="00612000"/>
    <w:rsid w:val="00612685"/>
    <w:rsid w:val="00614120"/>
    <w:rsid w:val="0061452C"/>
    <w:rsid w:val="00614DBC"/>
    <w:rsid w:val="00616BEE"/>
    <w:rsid w:val="006205C4"/>
    <w:rsid w:val="006207D4"/>
    <w:rsid w:val="00622A94"/>
    <w:rsid w:val="00627E64"/>
    <w:rsid w:val="0063327A"/>
    <w:rsid w:val="00633584"/>
    <w:rsid w:val="0063522D"/>
    <w:rsid w:val="006356D1"/>
    <w:rsid w:val="006367C2"/>
    <w:rsid w:val="00637550"/>
    <w:rsid w:val="00637B3A"/>
    <w:rsid w:val="0064098F"/>
    <w:rsid w:val="00642420"/>
    <w:rsid w:val="00647AC3"/>
    <w:rsid w:val="00647DAC"/>
    <w:rsid w:val="00650605"/>
    <w:rsid w:val="0065206F"/>
    <w:rsid w:val="00654788"/>
    <w:rsid w:val="00655923"/>
    <w:rsid w:val="00655BB3"/>
    <w:rsid w:val="0065752A"/>
    <w:rsid w:val="006578D9"/>
    <w:rsid w:val="00657C15"/>
    <w:rsid w:val="006617C5"/>
    <w:rsid w:val="00663828"/>
    <w:rsid w:val="0066440C"/>
    <w:rsid w:val="006649E6"/>
    <w:rsid w:val="00664AB4"/>
    <w:rsid w:val="0066576B"/>
    <w:rsid w:val="006676CF"/>
    <w:rsid w:val="00670491"/>
    <w:rsid w:val="00671056"/>
    <w:rsid w:val="00671B3A"/>
    <w:rsid w:val="0067217E"/>
    <w:rsid w:val="00672D7C"/>
    <w:rsid w:val="00673458"/>
    <w:rsid w:val="0067403F"/>
    <w:rsid w:val="00675317"/>
    <w:rsid w:val="00676535"/>
    <w:rsid w:val="00676F43"/>
    <w:rsid w:val="00676FB1"/>
    <w:rsid w:val="00680751"/>
    <w:rsid w:val="00683386"/>
    <w:rsid w:val="006835A0"/>
    <w:rsid w:val="006838EA"/>
    <w:rsid w:val="00684B63"/>
    <w:rsid w:val="006854C2"/>
    <w:rsid w:val="006864A1"/>
    <w:rsid w:val="0068731E"/>
    <w:rsid w:val="00687383"/>
    <w:rsid w:val="00690F36"/>
    <w:rsid w:val="00695C37"/>
    <w:rsid w:val="00696782"/>
    <w:rsid w:val="00696950"/>
    <w:rsid w:val="00696BF8"/>
    <w:rsid w:val="006A3CB2"/>
    <w:rsid w:val="006A4A3D"/>
    <w:rsid w:val="006A50C1"/>
    <w:rsid w:val="006A58C3"/>
    <w:rsid w:val="006A706F"/>
    <w:rsid w:val="006A707C"/>
    <w:rsid w:val="006B17BF"/>
    <w:rsid w:val="006B36E0"/>
    <w:rsid w:val="006B4B84"/>
    <w:rsid w:val="006B5353"/>
    <w:rsid w:val="006B552A"/>
    <w:rsid w:val="006B5893"/>
    <w:rsid w:val="006B6FFC"/>
    <w:rsid w:val="006B76E3"/>
    <w:rsid w:val="006C3000"/>
    <w:rsid w:val="006C3A62"/>
    <w:rsid w:val="006C59AD"/>
    <w:rsid w:val="006C59DD"/>
    <w:rsid w:val="006C6632"/>
    <w:rsid w:val="006C7321"/>
    <w:rsid w:val="006C77DB"/>
    <w:rsid w:val="006D024D"/>
    <w:rsid w:val="006D0BA4"/>
    <w:rsid w:val="006D11E2"/>
    <w:rsid w:val="006D18D3"/>
    <w:rsid w:val="006D2552"/>
    <w:rsid w:val="006D39C0"/>
    <w:rsid w:val="006D62D0"/>
    <w:rsid w:val="006D7D51"/>
    <w:rsid w:val="006E3916"/>
    <w:rsid w:val="006E3D37"/>
    <w:rsid w:val="006E535F"/>
    <w:rsid w:val="006E677D"/>
    <w:rsid w:val="006E77BF"/>
    <w:rsid w:val="006F176B"/>
    <w:rsid w:val="006F375D"/>
    <w:rsid w:val="006F7966"/>
    <w:rsid w:val="006F79AB"/>
    <w:rsid w:val="007016E4"/>
    <w:rsid w:val="0070172A"/>
    <w:rsid w:val="0070235F"/>
    <w:rsid w:val="0070306B"/>
    <w:rsid w:val="00703BCB"/>
    <w:rsid w:val="00710189"/>
    <w:rsid w:val="007101E5"/>
    <w:rsid w:val="00710392"/>
    <w:rsid w:val="007110F5"/>
    <w:rsid w:val="00712C97"/>
    <w:rsid w:val="00713CCA"/>
    <w:rsid w:val="007142C2"/>
    <w:rsid w:val="007144C6"/>
    <w:rsid w:val="007146F6"/>
    <w:rsid w:val="00714A19"/>
    <w:rsid w:val="007166A8"/>
    <w:rsid w:val="00716EEC"/>
    <w:rsid w:val="00716FE5"/>
    <w:rsid w:val="0071791C"/>
    <w:rsid w:val="007208D6"/>
    <w:rsid w:val="00726561"/>
    <w:rsid w:val="007269B7"/>
    <w:rsid w:val="00726F4A"/>
    <w:rsid w:val="00731BF5"/>
    <w:rsid w:val="00731D5C"/>
    <w:rsid w:val="00733A78"/>
    <w:rsid w:val="00736100"/>
    <w:rsid w:val="007372ED"/>
    <w:rsid w:val="00737DB9"/>
    <w:rsid w:val="0074016A"/>
    <w:rsid w:val="007437CC"/>
    <w:rsid w:val="007465B5"/>
    <w:rsid w:val="007465CB"/>
    <w:rsid w:val="00750067"/>
    <w:rsid w:val="007516A5"/>
    <w:rsid w:val="00752523"/>
    <w:rsid w:val="007534DB"/>
    <w:rsid w:val="007534FB"/>
    <w:rsid w:val="00755BF9"/>
    <w:rsid w:val="00757213"/>
    <w:rsid w:val="00757712"/>
    <w:rsid w:val="0075784E"/>
    <w:rsid w:val="007606C2"/>
    <w:rsid w:val="007620A3"/>
    <w:rsid w:val="0076342F"/>
    <w:rsid w:val="00765893"/>
    <w:rsid w:val="00767541"/>
    <w:rsid w:val="007706C2"/>
    <w:rsid w:val="007725FF"/>
    <w:rsid w:val="00773177"/>
    <w:rsid w:val="00773DEC"/>
    <w:rsid w:val="00773EA1"/>
    <w:rsid w:val="007765A1"/>
    <w:rsid w:val="007769A7"/>
    <w:rsid w:val="00777BE4"/>
    <w:rsid w:val="00780E81"/>
    <w:rsid w:val="007832A2"/>
    <w:rsid w:val="007835CB"/>
    <w:rsid w:val="00783CB6"/>
    <w:rsid w:val="00785E9B"/>
    <w:rsid w:val="007871D2"/>
    <w:rsid w:val="00787FB0"/>
    <w:rsid w:val="007953E3"/>
    <w:rsid w:val="0079564D"/>
    <w:rsid w:val="00795A01"/>
    <w:rsid w:val="007967CF"/>
    <w:rsid w:val="00797160"/>
    <w:rsid w:val="007A0F25"/>
    <w:rsid w:val="007A10E0"/>
    <w:rsid w:val="007A2F22"/>
    <w:rsid w:val="007A2F84"/>
    <w:rsid w:val="007A50AD"/>
    <w:rsid w:val="007A563B"/>
    <w:rsid w:val="007A7906"/>
    <w:rsid w:val="007B54BF"/>
    <w:rsid w:val="007B5720"/>
    <w:rsid w:val="007B5786"/>
    <w:rsid w:val="007B599E"/>
    <w:rsid w:val="007B6245"/>
    <w:rsid w:val="007C1492"/>
    <w:rsid w:val="007C3365"/>
    <w:rsid w:val="007C4F74"/>
    <w:rsid w:val="007C586C"/>
    <w:rsid w:val="007C5FBB"/>
    <w:rsid w:val="007C6888"/>
    <w:rsid w:val="007D0E49"/>
    <w:rsid w:val="007D1398"/>
    <w:rsid w:val="007D2A45"/>
    <w:rsid w:val="007D37BE"/>
    <w:rsid w:val="007D4521"/>
    <w:rsid w:val="007D5117"/>
    <w:rsid w:val="007D53BA"/>
    <w:rsid w:val="007D6558"/>
    <w:rsid w:val="007D6A5D"/>
    <w:rsid w:val="007E03D7"/>
    <w:rsid w:val="007E1D50"/>
    <w:rsid w:val="007E2F6F"/>
    <w:rsid w:val="007E3A1C"/>
    <w:rsid w:val="007E7381"/>
    <w:rsid w:val="007F1263"/>
    <w:rsid w:val="007F18F2"/>
    <w:rsid w:val="007F27A9"/>
    <w:rsid w:val="007F2D7D"/>
    <w:rsid w:val="007F3646"/>
    <w:rsid w:val="007F39D6"/>
    <w:rsid w:val="007F511F"/>
    <w:rsid w:val="007F5F1E"/>
    <w:rsid w:val="007F6DE8"/>
    <w:rsid w:val="0080071A"/>
    <w:rsid w:val="00800919"/>
    <w:rsid w:val="00801F16"/>
    <w:rsid w:val="008044BC"/>
    <w:rsid w:val="00805415"/>
    <w:rsid w:val="008059F5"/>
    <w:rsid w:val="00806596"/>
    <w:rsid w:val="008074F0"/>
    <w:rsid w:val="00811DEF"/>
    <w:rsid w:val="00813AFF"/>
    <w:rsid w:val="00813C66"/>
    <w:rsid w:val="0081405A"/>
    <w:rsid w:val="00815684"/>
    <w:rsid w:val="00816638"/>
    <w:rsid w:val="00816AC9"/>
    <w:rsid w:val="00821C89"/>
    <w:rsid w:val="00823A81"/>
    <w:rsid w:val="00824856"/>
    <w:rsid w:val="00832073"/>
    <w:rsid w:val="00833275"/>
    <w:rsid w:val="00834B8B"/>
    <w:rsid w:val="00837238"/>
    <w:rsid w:val="008374C8"/>
    <w:rsid w:val="00837964"/>
    <w:rsid w:val="00837BFE"/>
    <w:rsid w:val="00840080"/>
    <w:rsid w:val="0084212F"/>
    <w:rsid w:val="00842DF8"/>
    <w:rsid w:val="00843781"/>
    <w:rsid w:val="00845897"/>
    <w:rsid w:val="00846BF8"/>
    <w:rsid w:val="008509B5"/>
    <w:rsid w:val="00851005"/>
    <w:rsid w:val="00851BED"/>
    <w:rsid w:val="00852D76"/>
    <w:rsid w:val="00853503"/>
    <w:rsid w:val="00853591"/>
    <w:rsid w:val="008539D2"/>
    <w:rsid w:val="00854787"/>
    <w:rsid w:val="00854D89"/>
    <w:rsid w:val="008551C2"/>
    <w:rsid w:val="0085676C"/>
    <w:rsid w:val="008576D8"/>
    <w:rsid w:val="00861198"/>
    <w:rsid w:val="00861D4C"/>
    <w:rsid w:val="00862230"/>
    <w:rsid w:val="0086460D"/>
    <w:rsid w:val="00867448"/>
    <w:rsid w:val="00873872"/>
    <w:rsid w:val="00873F4A"/>
    <w:rsid w:val="0087477A"/>
    <w:rsid w:val="00874D6C"/>
    <w:rsid w:val="00876701"/>
    <w:rsid w:val="00877F4F"/>
    <w:rsid w:val="008808F1"/>
    <w:rsid w:val="008820E6"/>
    <w:rsid w:val="008823EC"/>
    <w:rsid w:val="00882B1F"/>
    <w:rsid w:val="00882FC4"/>
    <w:rsid w:val="00884A5A"/>
    <w:rsid w:val="00886057"/>
    <w:rsid w:val="0088710C"/>
    <w:rsid w:val="00887244"/>
    <w:rsid w:val="00893A3E"/>
    <w:rsid w:val="00897882"/>
    <w:rsid w:val="008A07F1"/>
    <w:rsid w:val="008A3185"/>
    <w:rsid w:val="008A39CA"/>
    <w:rsid w:val="008A410E"/>
    <w:rsid w:val="008A5C0D"/>
    <w:rsid w:val="008A786D"/>
    <w:rsid w:val="008B0678"/>
    <w:rsid w:val="008B2339"/>
    <w:rsid w:val="008B292F"/>
    <w:rsid w:val="008B336E"/>
    <w:rsid w:val="008B3962"/>
    <w:rsid w:val="008B3DD3"/>
    <w:rsid w:val="008B6669"/>
    <w:rsid w:val="008B6E25"/>
    <w:rsid w:val="008B7011"/>
    <w:rsid w:val="008C1BB6"/>
    <w:rsid w:val="008C226E"/>
    <w:rsid w:val="008C2B8E"/>
    <w:rsid w:val="008C2FB1"/>
    <w:rsid w:val="008C56B9"/>
    <w:rsid w:val="008D62A9"/>
    <w:rsid w:val="008D6E0F"/>
    <w:rsid w:val="008D7229"/>
    <w:rsid w:val="008D7873"/>
    <w:rsid w:val="008E16D4"/>
    <w:rsid w:val="008E2E4F"/>
    <w:rsid w:val="008E3EF6"/>
    <w:rsid w:val="008E58F2"/>
    <w:rsid w:val="008E5F79"/>
    <w:rsid w:val="008E61CF"/>
    <w:rsid w:val="008E7A29"/>
    <w:rsid w:val="008E7B2F"/>
    <w:rsid w:val="008E7BA5"/>
    <w:rsid w:val="008E7BF9"/>
    <w:rsid w:val="008E7D23"/>
    <w:rsid w:val="008E7FAF"/>
    <w:rsid w:val="008F166A"/>
    <w:rsid w:val="008F39AD"/>
    <w:rsid w:val="0090065A"/>
    <w:rsid w:val="00901B39"/>
    <w:rsid w:val="00902219"/>
    <w:rsid w:val="009033BC"/>
    <w:rsid w:val="00904A6B"/>
    <w:rsid w:val="0090527F"/>
    <w:rsid w:val="00905ECA"/>
    <w:rsid w:val="00907899"/>
    <w:rsid w:val="00910866"/>
    <w:rsid w:val="00913DB4"/>
    <w:rsid w:val="00914875"/>
    <w:rsid w:val="00916DEE"/>
    <w:rsid w:val="00917C92"/>
    <w:rsid w:val="00920657"/>
    <w:rsid w:val="009211F8"/>
    <w:rsid w:val="00922324"/>
    <w:rsid w:val="00922A92"/>
    <w:rsid w:val="00922B4C"/>
    <w:rsid w:val="009236E2"/>
    <w:rsid w:val="009256B0"/>
    <w:rsid w:val="00925782"/>
    <w:rsid w:val="00926DE5"/>
    <w:rsid w:val="00927DCD"/>
    <w:rsid w:val="009306C0"/>
    <w:rsid w:val="009311E7"/>
    <w:rsid w:val="00931486"/>
    <w:rsid w:val="00933B65"/>
    <w:rsid w:val="0093445A"/>
    <w:rsid w:val="00935816"/>
    <w:rsid w:val="0094023F"/>
    <w:rsid w:val="0094038D"/>
    <w:rsid w:val="00944A75"/>
    <w:rsid w:val="00944BA4"/>
    <w:rsid w:val="00946C8C"/>
    <w:rsid w:val="00947C1C"/>
    <w:rsid w:val="00952467"/>
    <w:rsid w:val="00952501"/>
    <w:rsid w:val="00954144"/>
    <w:rsid w:val="0095419C"/>
    <w:rsid w:val="00954D37"/>
    <w:rsid w:val="009550A2"/>
    <w:rsid w:val="009624BF"/>
    <w:rsid w:val="00963640"/>
    <w:rsid w:val="00964300"/>
    <w:rsid w:val="0096511D"/>
    <w:rsid w:val="0096583C"/>
    <w:rsid w:val="0096791E"/>
    <w:rsid w:val="00970912"/>
    <w:rsid w:val="009711D3"/>
    <w:rsid w:val="0097156B"/>
    <w:rsid w:val="00971F71"/>
    <w:rsid w:val="009742E3"/>
    <w:rsid w:val="009743E0"/>
    <w:rsid w:val="0098139D"/>
    <w:rsid w:val="00982713"/>
    <w:rsid w:val="00982DAF"/>
    <w:rsid w:val="00983F21"/>
    <w:rsid w:val="00984B38"/>
    <w:rsid w:val="0098591C"/>
    <w:rsid w:val="009864E4"/>
    <w:rsid w:val="00990514"/>
    <w:rsid w:val="00991B7C"/>
    <w:rsid w:val="00991CFC"/>
    <w:rsid w:val="009924FC"/>
    <w:rsid w:val="00993A83"/>
    <w:rsid w:val="009946EE"/>
    <w:rsid w:val="00994854"/>
    <w:rsid w:val="00995A27"/>
    <w:rsid w:val="00995BB4"/>
    <w:rsid w:val="0099785B"/>
    <w:rsid w:val="00997F82"/>
    <w:rsid w:val="009A074D"/>
    <w:rsid w:val="009A3E40"/>
    <w:rsid w:val="009A6540"/>
    <w:rsid w:val="009B0061"/>
    <w:rsid w:val="009B16D9"/>
    <w:rsid w:val="009B18A0"/>
    <w:rsid w:val="009B2410"/>
    <w:rsid w:val="009B281A"/>
    <w:rsid w:val="009B4023"/>
    <w:rsid w:val="009B4155"/>
    <w:rsid w:val="009C0C0C"/>
    <w:rsid w:val="009C12CB"/>
    <w:rsid w:val="009C1564"/>
    <w:rsid w:val="009C1F11"/>
    <w:rsid w:val="009C3686"/>
    <w:rsid w:val="009C486C"/>
    <w:rsid w:val="009C6410"/>
    <w:rsid w:val="009C7C70"/>
    <w:rsid w:val="009C7D37"/>
    <w:rsid w:val="009D0511"/>
    <w:rsid w:val="009D0A88"/>
    <w:rsid w:val="009D18E2"/>
    <w:rsid w:val="009D37D0"/>
    <w:rsid w:val="009D3CCE"/>
    <w:rsid w:val="009D679C"/>
    <w:rsid w:val="009D69EA"/>
    <w:rsid w:val="009E08CC"/>
    <w:rsid w:val="009E0D84"/>
    <w:rsid w:val="009E2011"/>
    <w:rsid w:val="009E235F"/>
    <w:rsid w:val="009E3777"/>
    <w:rsid w:val="009E4C81"/>
    <w:rsid w:val="009F0987"/>
    <w:rsid w:val="009F1050"/>
    <w:rsid w:val="009F10F3"/>
    <w:rsid w:val="009F28BB"/>
    <w:rsid w:val="009F4700"/>
    <w:rsid w:val="009F6B48"/>
    <w:rsid w:val="009F7ED3"/>
    <w:rsid w:val="00A00604"/>
    <w:rsid w:val="00A0179D"/>
    <w:rsid w:val="00A0215A"/>
    <w:rsid w:val="00A04E7E"/>
    <w:rsid w:val="00A06ED6"/>
    <w:rsid w:val="00A07675"/>
    <w:rsid w:val="00A10D51"/>
    <w:rsid w:val="00A112A3"/>
    <w:rsid w:val="00A123D5"/>
    <w:rsid w:val="00A14E38"/>
    <w:rsid w:val="00A150C9"/>
    <w:rsid w:val="00A153F5"/>
    <w:rsid w:val="00A16A6D"/>
    <w:rsid w:val="00A173F3"/>
    <w:rsid w:val="00A177B5"/>
    <w:rsid w:val="00A17963"/>
    <w:rsid w:val="00A20670"/>
    <w:rsid w:val="00A23798"/>
    <w:rsid w:val="00A24CCF"/>
    <w:rsid w:val="00A2528B"/>
    <w:rsid w:val="00A25E36"/>
    <w:rsid w:val="00A26571"/>
    <w:rsid w:val="00A266B6"/>
    <w:rsid w:val="00A267BD"/>
    <w:rsid w:val="00A27A9A"/>
    <w:rsid w:val="00A30578"/>
    <w:rsid w:val="00A3244B"/>
    <w:rsid w:val="00A327DE"/>
    <w:rsid w:val="00A3284B"/>
    <w:rsid w:val="00A32E15"/>
    <w:rsid w:val="00A3317B"/>
    <w:rsid w:val="00A33208"/>
    <w:rsid w:val="00A3431D"/>
    <w:rsid w:val="00A34486"/>
    <w:rsid w:val="00A34FF9"/>
    <w:rsid w:val="00A35395"/>
    <w:rsid w:val="00A35CD1"/>
    <w:rsid w:val="00A373B3"/>
    <w:rsid w:val="00A40D09"/>
    <w:rsid w:val="00A43639"/>
    <w:rsid w:val="00A43B94"/>
    <w:rsid w:val="00A44502"/>
    <w:rsid w:val="00A44D2F"/>
    <w:rsid w:val="00A46951"/>
    <w:rsid w:val="00A4709C"/>
    <w:rsid w:val="00A473E1"/>
    <w:rsid w:val="00A478DE"/>
    <w:rsid w:val="00A5120E"/>
    <w:rsid w:val="00A517EE"/>
    <w:rsid w:val="00A5282B"/>
    <w:rsid w:val="00A5371C"/>
    <w:rsid w:val="00A55A60"/>
    <w:rsid w:val="00A60A6C"/>
    <w:rsid w:val="00A61CB4"/>
    <w:rsid w:val="00A624F8"/>
    <w:rsid w:val="00A62800"/>
    <w:rsid w:val="00A62B5E"/>
    <w:rsid w:val="00A63C61"/>
    <w:rsid w:val="00A6740D"/>
    <w:rsid w:val="00A716DD"/>
    <w:rsid w:val="00A71C06"/>
    <w:rsid w:val="00A74098"/>
    <w:rsid w:val="00A74DCC"/>
    <w:rsid w:val="00A754CB"/>
    <w:rsid w:val="00A75662"/>
    <w:rsid w:val="00A7587C"/>
    <w:rsid w:val="00A75921"/>
    <w:rsid w:val="00A76FAF"/>
    <w:rsid w:val="00A77290"/>
    <w:rsid w:val="00A801CC"/>
    <w:rsid w:val="00A808CC"/>
    <w:rsid w:val="00A80EEA"/>
    <w:rsid w:val="00A81581"/>
    <w:rsid w:val="00A82375"/>
    <w:rsid w:val="00A83602"/>
    <w:rsid w:val="00A83D6A"/>
    <w:rsid w:val="00A84909"/>
    <w:rsid w:val="00A85492"/>
    <w:rsid w:val="00A92625"/>
    <w:rsid w:val="00A93091"/>
    <w:rsid w:val="00A933E4"/>
    <w:rsid w:val="00A94E2A"/>
    <w:rsid w:val="00A96218"/>
    <w:rsid w:val="00AA0507"/>
    <w:rsid w:val="00AA07EC"/>
    <w:rsid w:val="00AA0B89"/>
    <w:rsid w:val="00AA32F2"/>
    <w:rsid w:val="00AA35C9"/>
    <w:rsid w:val="00AA682B"/>
    <w:rsid w:val="00AA6BC5"/>
    <w:rsid w:val="00AA7A6E"/>
    <w:rsid w:val="00AB0FF6"/>
    <w:rsid w:val="00AB179B"/>
    <w:rsid w:val="00AB4C28"/>
    <w:rsid w:val="00AB4E76"/>
    <w:rsid w:val="00AB5D94"/>
    <w:rsid w:val="00AB7359"/>
    <w:rsid w:val="00AB7AED"/>
    <w:rsid w:val="00AB7D3A"/>
    <w:rsid w:val="00AC2FDB"/>
    <w:rsid w:val="00AC4076"/>
    <w:rsid w:val="00AC46CF"/>
    <w:rsid w:val="00AC48FB"/>
    <w:rsid w:val="00AC4AD4"/>
    <w:rsid w:val="00AC520F"/>
    <w:rsid w:val="00AC5BAD"/>
    <w:rsid w:val="00AC62F4"/>
    <w:rsid w:val="00AD1D0C"/>
    <w:rsid w:val="00AD3EF5"/>
    <w:rsid w:val="00AD4472"/>
    <w:rsid w:val="00AD61CA"/>
    <w:rsid w:val="00AD6D8A"/>
    <w:rsid w:val="00AD6E52"/>
    <w:rsid w:val="00AD6E7F"/>
    <w:rsid w:val="00AD731E"/>
    <w:rsid w:val="00AE05B7"/>
    <w:rsid w:val="00AE11EC"/>
    <w:rsid w:val="00AE14E3"/>
    <w:rsid w:val="00AE1C5B"/>
    <w:rsid w:val="00AE2841"/>
    <w:rsid w:val="00AE456A"/>
    <w:rsid w:val="00AE4E41"/>
    <w:rsid w:val="00AE5175"/>
    <w:rsid w:val="00AE5824"/>
    <w:rsid w:val="00AE6156"/>
    <w:rsid w:val="00AE68E2"/>
    <w:rsid w:val="00AE70EE"/>
    <w:rsid w:val="00AF0584"/>
    <w:rsid w:val="00AF1A92"/>
    <w:rsid w:val="00AF1E38"/>
    <w:rsid w:val="00AF2BA6"/>
    <w:rsid w:val="00AF31D6"/>
    <w:rsid w:val="00AF4870"/>
    <w:rsid w:val="00AF48AB"/>
    <w:rsid w:val="00AF5452"/>
    <w:rsid w:val="00AF547F"/>
    <w:rsid w:val="00AF5934"/>
    <w:rsid w:val="00AF59E7"/>
    <w:rsid w:val="00AF5A88"/>
    <w:rsid w:val="00AF6622"/>
    <w:rsid w:val="00AF6DFD"/>
    <w:rsid w:val="00AF70F9"/>
    <w:rsid w:val="00B011F8"/>
    <w:rsid w:val="00B01D92"/>
    <w:rsid w:val="00B02227"/>
    <w:rsid w:val="00B022FE"/>
    <w:rsid w:val="00B056B0"/>
    <w:rsid w:val="00B060CD"/>
    <w:rsid w:val="00B06CE9"/>
    <w:rsid w:val="00B07A04"/>
    <w:rsid w:val="00B103DC"/>
    <w:rsid w:val="00B106CE"/>
    <w:rsid w:val="00B10FDD"/>
    <w:rsid w:val="00B11596"/>
    <w:rsid w:val="00B1296D"/>
    <w:rsid w:val="00B12BFB"/>
    <w:rsid w:val="00B13AF3"/>
    <w:rsid w:val="00B171F2"/>
    <w:rsid w:val="00B2190A"/>
    <w:rsid w:val="00B22D75"/>
    <w:rsid w:val="00B23085"/>
    <w:rsid w:val="00B24940"/>
    <w:rsid w:val="00B26397"/>
    <w:rsid w:val="00B27022"/>
    <w:rsid w:val="00B272DC"/>
    <w:rsid w:val="00B3175C"/>
    <w:rsid w:val="00B31EE5"/>
    <w:rsid w:val="00B32D41"/>
    <w:rsid w:val="00B33041"/>
    <w:rsid w:val="00B340A2"/>
    <w:rsid w:val="00B349A3"/>
    <w:rsid w:val="00B352A5"/>
    <w:rsid w:val="00B36743"/>
    <w:rsid w:val="00B405E6"/>
    <w:rsid w:val="00B4122F"/>
    <w:rsid w:val="00B41961"/>
    <w:rsid w:val="00B41A62"/>
    <w:rsid w:val="00B432B7"/>
    <w:rsid w:val="00B43A5B"/>
    <w:rsid w:val="00B44416"/>
    <w:rsid w:val="00B470D8"/>
    <w:rsid w:val="00B47216"/>
    <w:rsid w:val="00B47217"/>
    <w:rsid w:val="00B5216A"/>
    <w:rsid w:val="00B53BF0"/>
    <w:rsid w:val="00B55113"/>
    <w:rsid w:val="00B5575F"/>
    <w:rsid w:val="00B55994"/>
    <w:rsid w:val="00B55DCB"/>
    <w:rsid w:val="00B57CCB"/>
    <w:rsid w:val="00B60A75"/>
    <w:rsid w:val="00B60E3F"/>
    <w:rsid w:val="00B619AB"/>
    <w:rsid w:val="00B624FB"/>
    <w:rsid w:val="00B63FAC"/>
    <w:rsid w:val="00B65F79"/>
    <w:rsid w:val="00B66824"/>
    <w:rsid w:val="00B701DF"/>
    <w:rsid w:val="00B710BA"/>
    <w:rsid w:val="00B72736"/>
    <w:rsid w:val="00B73E67"/>
    <w:rsid w:val="00B77537"/>
    <w:rsid w:val="00B777F0"/>
    <w:rsid w:val="00B80593"/>
    <w:rsid w:val="00B81058"/>
    <w:rsid w:val="00B822EA"/>
    <w:rsid w:val="00B82C27"/>
    <w:rsid w:val="00B831DA"/>
    <w:rsid w:val="00B831E6"/>
    <w:rsid w:val="00B83234"/>
    <w:rsid w:val="00B83A3D"/>
    <w:rsid w:val="00B855E8"/>
    <w:rsid w:val="00B862C7"/>
    <w:rsid w:val="00B90C33"/>
    <w:rsid w:val="00B91329"/>
    <w:rsid w:val="00B9179A"/>
    <w:rsid w:val="00B92234"/>
    <w:rsid w:val="00B94FDC"/>
    <w:rsid w:val="00B95791"/>
    <w:rsid w:val="00B959C6"/>
    <w:rsid w:val="00B965E6"/>
    <w:rsid w:val="00B9731D"/>
    <w:rsid w:val="00B97B68"/>
    <w:rsid w:val="00BA14B8"/>
    <w:rsid w:val="00BA2461"/>
    <w:rsid w:val="00BA2AAF"/>
    <w:rsid w:val="00BA7A10"/>
    <w:rsid w:val="00BB0128"/>
    <w:rsid w:val="00BB3116"/>
    <w:rsid w:val="00BB3A0D"/>
    <w:rsid w:val="00BB52A7"/>
    <w:rsid w:val="00BB5B9B"/>
    <w:rsid w:val="00BB630B"/>
    <w:rsid w:val="00BB6659"/>
    <w:rsid w:val="00BB68CC"/>
    <w:rsid w:val="00BB6A75"/>
    <w:rsid w:val="00BB75C0"/>
    <w:rsid w:val="00BC0306"/>
    <w:rsid w:val="00BC0623"/>
    <w:rsid w:val="00BC17DE"/>
    <w:rsid w:val="00BC2B15"/>
    <w:rsid w:val="00BC331C"/>
    <w:rsid w:val="00BC43F6"/>
    <w:rsid w:val="00BC501E"/>
    <w:rsid w:val="00BC58B8"/>
    <w:rsid w:val="00BC5A31"/>
    <w:rsid w:val="00BC6DF8"/>
    <w:rsid w:val="00BC6E8B"/>
    <w:rsid w:val="00BC73ED"/>
    <w:rsid w:val="00BD067E"/>
    <w:rsid w:val="00BD4FE1"/>
    <w:rsid w:val="00BD5403"/>
    <w:rsid w:val="00BD5EDC"/>
    <w:rsid w:val="00BD643F"/>
    <w:rsid w:val="00BD7941"/>
    <w:rsid w:val="00BE03D9"/>
    <w:rsid w:val="00BE1E8B"/>
    <w:rsid w:val="00BE24BF"/>
    <w:rsid w:val="00BE2581"/>
    <w:rsid w:val="00BE27DF"/>
    <w:rsid w:val="00BE551E"/>
    <w:rsid w:val="00BF11E0"/>
    <w:rsid w:val="00BF5B4D"/>
    <w:rsid w:val="00BF62E0"/>
    <w:rsid w:val="00BF7A2E"/>
    <w:rsid w:val="00C00F1A"/>
    <w:rsid w:val="00C06BCC"/>
    <w:rsid w:val="00C0730C"/>
    <w:rsid w:val="00C075B7"/>
    <w:rsid w:val="00C07BE7"/>
    <w:rsid w:val="00C1219F"/>
    <w:rsid w:val="00C1597C"/>
    <w:rsid w:val="00C164EB"/>
    <w:rsid w:val="00C1695A"/>
    <w:rsid w:val="00C16E40"/>
    <w:rsid w:val="00C17270"/>
    <w:rsid w:val="00C203AC"/>
    <w:rsid w:val="00C214CF"/>
    <w:rsid w:val="00C2194D"/>
    <w:rsid w:val="00C21AF7"/>
    <w:rsid w:val="00C21FC4"/>
    <w:rsid w:val="00C22373"/>
    <w:rsid w:val="00C22D69"/>
    <w:rsid w:val="00C23F24"/>
    <w:rsid w:val="00C244D4"/>
    <w:rsid w:val="00C252A1"/>
    <w:rsid w:val="00C27813"/>
    <w:rsid w:val="00C300FE"/>
    <w:rsid w:val="00C316EF"/>
    <w:rsid w:val="00C32800"/>
    <w:rsid w:val="00C32EEE"/>
    <w:rsid w:val="00C349B1"/>
    <w:rsid w:val="00C35252"/>
    <w:rsid w:val="00C366F3"/>
    <w:rsid w:val="00C36DB9"/>
    <w:rsid w:val="00C37909"/>
    <w:rsid w:val="00C37C8E"/>
    <w:rsid w:val="00C37E7C"/>
    <w:rsid w:val="00C40E5A"/>
    <w:rsid w:val="00C43356"/>
    <w:rsid w:val="00C46BAF"/>
    <w:rsid w:val="00C47AEB"/>
    <w:rsid w:val="00C5009B"/>
    <w:rsid w:val="00C51AA4"/>
    <w:rsid w:val="00C51E32"/>
    <w:rsid w:val="00C540B6"/>
    <w:rsid w:val="00C5506C"/>
    <w:rsid w:val="00C55A39"/>
    <w:rsid w:val="00C575E2"/>
    <w:rsid w:val="00C618F5"/>
    <w:rsid w:val="00C61B76"/>
    <w:rsid w:val="00C61ED9"/>
    <w:rsid w:val="00C61FA5"/>
    <w:rsid w:val="00C6337D"/>
    <w:rsid w:val="00C633BA"/>
    <w:rsid w:val="00C6395F"/>
    <w:rsid w:val="00C63AAA"/>
    <w:rsid w:val="00C700B9"/>
    <w:rsid w:val="00C706EF"/>
    <w:rsid w:val="00C71FBC"/>
    <w:rsid w:val="00C73201"/>
    <w:rsid w:val="00C73385"/>
    <w:rsid w:val="00C74B1F"/>
    <w:rsid w:val="00C75944"/>
    <w:rsid w:val="00C75D3C"/>
    <w:rsid w:val="00C765DE"/>
    <w:rsid w:val="00C76FBE"/>
    <w:rsid w:val="00C80914"/>
    <w:rsid w:val="00C814E1"/>
    <w:rsid w:val="00C821F5"/>
    <w:rsid w:val="00C83742"/>
    <w:rsid w:val="00C83D24"/>
    <w:rsid w:val="00C8408E"/>
    <w:rsid w:val="00C84F2E"/>
    <w:rsid w:val="00C8615D"/>
    <w:rsid w:val="00C863B5"/>
    <w:rsid w:val="00C8753A"/>
    <w:rsid w:val="00C87A15"/>
    <w:rsid w:val="00C9094D"/>
    <w:rsid w:val="00C9112F"/>
    <w:rsid w:val="00C91631"/>
    <w:rsid w:val="00C91FDE"/>
    <w:rsid w:val="00C92301"/>
    <w:rsid w:val="00C928DA"/>
    <w:rsid w:val="00C92C94"/>
    <w:rsid w:val="00C933DC"/>
    <w:rsid w:val="00C93AEE"/>
    <w:rsid w:val="00C93C0F"/>
    <w:rsid w:val="00C951F1"/>
    <w:rsid w:val="00C9617C"/>
    <w:rsid w:val="00C971BE"/>
    <w:rsid w:val="00CA20FB"/>
    <w:rsid w:val="00CA38A4"/>
    <w:rsid w:val="00CA5C7E"/>
    <w:rsid w:val="00CB108F"/>
    <w:rsid w:val="00CB10D9"/>
    <w:rsid w:val="00CB3F45"/>
    <w:rsid w:val="00CB429C"/>
    <w:rsid w:val="00CB479A"/>
    <w:rsid w:val="00CB7A16"/>
    <w:rsid w:val="00CC1D99"/>
    <w:rsid w:val="00CC4884"/>
    <w:rsid w:val="00CC5147"/>
    <w:rsid w:val="00CC5984"/>
    <w:rsid w:val="00CC7FE5"/>
    <w:rsid w:val="00CD0304"/>
    <w:rsid w:val="00CD07DF"/>
    <w:rsid w:val="00CD1708"/>
    <w:rsid w:val="00CD29F1"/>
    <w:rsid w:val="00CD6D6F"/>
    <w:rsid w:val="00CD776B"/>
    <w:rsid w:val="00CD7E0B"/>
    <w:rsid w:val="00CE0004"/>
    <w:rsid w:val="00CE05E6"/>
    <w:rsid w:val="00CE34FE"/>
    <w:rsid w:val="00CE360B"/>
    <w:rsid w:val="00CE5074"/>
    <w:rsid w:val="00CE5745"/>
    <w:rsid w:val="00CE6868"/>
    <w:rsid w:val="00CF1D65"/>
    <w:rsid w:val="00CF24FD"/>
    <w:rsid w:val="00CF3133"/>
    <w:rsid w:val="00CF3474"/>
    <w:rsid w:val="00CF39FD"/>
    <w:rsid w:val="00CF3E24"/>
    <w:rsid w:val="00CF465C"/>
    <w:rsid w:val="00CF46F4"/>
    <w:rsid w:val="00CF4F31"/>
    <w:rsid w:val="00CF525F"/>
    <w:rsid w:val="00CF5E0B"/>
    <w:rsid w:val="00CF6BE9"/>
    <w:rsid w:val="00CF6DBF"/>
    <w:rsid w:val="00CF705D"/>
    <w:rsid w:val="00D00206"/>
    <w:rsid w:val="00D01C06"/>
    <w:rsid w:val="00D0406C"/>
    <w:rsid w:val="00D06CF6"/>
    <w:rsid w:val="00D07CA4"/>
    <w:rsid w:val="00D1024B"/>
    <w:rsid w:val="00D11F3B"/>
    <w:rsid w:val="00D12523"/>
    <w:rsid w:val="00D15754"/>
    <w:rsid w:val="00D1761A"/>
    <w:rsid w:val="00D2130A"/>
    <w:rsid w:val="00D21884"/>
    <w:rsid w:val="00D229C3"/>
    <w:rsid w:val="00D22D34"/>
    <w:rsid w:val="00D23809"/>
    <w:rsid w:val="00D254A5"/>
    <w:rsid w:val="00D2551B"/>
    <w:rsid w:val="00D2557F"/>
    <w:rsid w:val="00D260B8"/>
    <w:rsid w:val="00D26C56"/>
    <w:rsid w:val="00D27038"/>
    <w:rsid w:val="00D313EA"/>
    <w:rsid w:val="00D31AE7"/>
    <w:rsid w:val="00D320CD"/>
    <w:rsid w:val="00D349AC"/>
    <w:rsid w:val="00D3703B"/>
    <w:rsid w:val="00D40B45"/>
    <w:rsid w:val="00D415F4"/>
    <w:rsid w:val="00D416A4"/>
    <w:rsid w:val="00D416CD"/>
    <w:rsid w:val="00D427B9"/>
    <w:rsid w:val="00D430DB"/>
    <w:rsid w:val="00D44CF9"/>
    <w:rsid w:val="00D45B4B"/>
    <w:rsid w:val="00D45BDE"/>
    <w:rsid w:val="00D46C72"/>
    <w:rsid w:val="00D477DF"/>
    <w:rsid w:val="00D501FB"/>
    <w:rsid w:val="00D50F60"/>
    <w:rsid w:val="00D513DE"/>
    <w:rsid w:val="00D5172E"/>
    <w:rsid w:val="00D5401C"/>
    <w:rsid w:val="00D54A42"/>
    <w:rsid w:val="00D54C7C"/>
    <w:rsid w:val="00D54E93"/>
    <w:rsid w:val="00D56452"/>
    <w:rsid w:val="00D567B3"/>
    <w:rsid w:val="00D57BEA"/>
    <w:rsid w:val="00D57FF0"/>
    <w:rsid w:val="00D60EA8"/>
    <w:rsid w:val="00D61925"/>
    <w:rsid w:val="00D625E1"/>
    <w:rsid w:val="00D63835"/>
    <w:rsid w:val="00D64B0D"/>
    <w:rsid w:val="00D65926"/>
    <w:rsid w:val="00D67300"/>
    <w:rsid w:val="00D676BB"/>
    <w:rsid w:val="00D70F9B"/>
    <w:rsid w:val="00D7213C"/>
    <w:rsid w:val="00D73779"/>
    <w:rsid w:val="00D7412F"/>
    <w:rsid w:val="00D74256"/>
    <w:rsid w:val="00D74331"/>
    <w:rsid w:val="00D74F3C"/>
    <w:rsid w:val="00D74F6C"/>
    <w:rsid w:val="00D76891"/>
    <w:rsid w:val="00D805C4"/>
    <w:rsid w:val="00D815A6"/>
    <w:rsid w:val="00D819C5"/>
    <w:rsid w:val="00D81F2B"/>
    <w:rsid w:val="00D82C6C"/>
    <w:rsid w:val="00D84730"/>
    <w:rsid w:val="00D87476"/>
    <w:rsid w:val="00D875FD"/>
    <w:rsid w:val="00D87CB2"/>
    <w:rsid w:val="00D9083E"/>
    <w:rsid w:val="00D94040"/>
    <w:rsid w:val="00D940AD"/>
    <w:rsid w:val="00D95327"/>
    <w:rsid w:val="00D96457"/>
    <w:rsid w:val="00D97339"/>
    <w:rsid w:val="00DA2ACD"/>
    <w:rsid w:val="00DA3E65"/>
    <w:rsid w:val="00DA5D55"/>
    <w:rsid w:val="00DB18B6"/>
    <w:rsid w:val="00DB22C1"/>
    <w:rsid w:val="00DB2C25"/>
    <w:rsid w:val="00DC0774"/>
    <w:rsid w:val="00DC1A5D"/>
    <w:rsid w:val="00DC268B"/>
    <w:rsid w:val="00DC3BBD"/>
    <w:rsid w:val="00DC5188"/>
    <w:rsid w:val="00DC6D06"/>
    <w:rsid w:val="00DD3121"/>
    <w:rsid w:val="00DD3348"/>
    <w:rsid w:val="00DD3AC1"/>
    <w:rsid w:val="00DD59C6"/>
    <w:rsid w:val="00DD5A01"/>
    <w:rsid w:val="00DD6515"/>
    <w:rsid w:val="00DD7A6F"/>
    <w:rsid w:val="00DD7EAE"/>
    <w:rsid w:val="00DE0D50"/>
    <w:rsid w:val="00DE1F13"/>
    <w:rsid w:val="00DE3EE5"/>
    <w:rsid w:val="00DE3FDE"/>
    <w:rsid w:val="00DE4173"/>
    <w:rsid w:val="00DE489F"/>
    <w:rsid w:val="00DE4C43"/>
    <w:rsid w:val="00DE509F"/>
    <w:rsid w:val="00DE66A0"/>
    <w:rsid w:val="00DE761D"/>
    <w:rsid w:val="00DF2022"/>
    <w:rsid w:val="00DF2124"/>
    <w:rsid w:val="00E02397"/>
    <w:rsid w:val="00E030CA"/>
    <w:rsid w:val="00E039E7"/>
    <w:rsid w:val="00E04225"/>
    <w:rsid w:val="00E0612A"/>
    <w:rsid w:val="00E0644C"/>
    <w:rsid w:val="00E07FD5"/>
    <w:rsid w:val="00E104F3"/>
    <w:rsid w:val="00E143B9"/>
    <w:rsid w:val="00E14E98"/>
    <w:rsid w:val="00E1605C"/>
    <w:rsid w:val="00E21497"/>
    <w:rsid w:val="00E23994"/>
    <w:rsid w:val="00E265D3"/>
    <w:rsid w:val="00E2784D"/>
    <w:rsid w:val="00E278D2"/>
    <w:rsid w:val="00E32393"/>
    <w:rsid w:val="00E33AD7"/>
    <w:rsid w:val="00E35709"/>
    <w:rsid w:val="00E3610F"/>
    <w:rsid w:val="00E415FB"/>
    <w:rsid w:val="00E442D2"/>
    <w:rsid w:val="00E44AC2"/>
    <w:rsid w:val="00E44F0B"/>
    <w:rsid w:val="00E45D52"/>
    <w:rsid w:val="00E463B9"/>
    <w:rsid w:val="00E463D7"/>
    <w:rsid w:val="00E477A3"/>
    <w:rsid w:val="00E47B6E"/>
    <w:rsid w:val="00E51C33"/>
    <w:rsid w:val="00E539F2"/>
    <w:rsid w:val="00E5484E"/>
    <w:rsid w:val="00E5663B"/>
    <w:rsid w:val="00E614AD"/>
    <w:rsid w:val="00E6263B"/>
    <w:rsid w:val="00E62E11"/>
    <w:rsid w:val="00E640A6"/>
    <w:rsid w:val="00E64941"/>
    <w:rsid w:val="00E65EB6"/>
    <w:rsid w:val="00E66259"/>
    <w:rsid w:val="00E6694E"/>
    <w:rsid w:val="00E66FE4"/>
    <w:rsid w:val="00E66FE6"/>
    <w:rsid w:val="00E67E2E"/>
    <w:rsid w:val="00E74FBA"/>
    <w:rsid w:val="00E761DB"/>
    <w:rsid w:val="00E763D3"/>
    <w:rsid w:val="00E76DAA"/>
    <w:rsid w:val="00E775FF"/>
    <w:rsid w:val="00E77F07"/>
    <w:rsid w:val="00E822F4"/>
    <w:rsid w:val="00E83739"/>
    <w:rsid w:val="00E83E1B"/>
    <w:rsid w:val="00E84E12"/>
    <w:rsid w:val="00E87B5E"/>
    <w:rsid w:val="00E927C5"/>
    <w:rsid w:val="00E92893"/>
    <w:rsid w:val="00E92EA0"/>
    <w:rsid w:val="00E93A41"/>
    <w:rsid w:val="00E950C8"/>
    <w:rsid w:val="00E96CDC"/>
    <w:rsid w:val="00E9703B"/>
    <w:rsid w:val="00E97820"/>
    <w:rsid w:val="00E9790F"/>
    <w:rsid w:val="00EA056F"/>
    <w:rsid w:val="00EA0A74"/>
    <w:rsid w:val="00EA12AE"/>
    <w:rsid w:val="00EA1A37"/>
    <w:rsid w:val="00EA2F26"/>
    <w:rsid w:val="00EA368D"/>
    <w:rsid w:val="00EA5711"/>
    <w:rsid w:val="00EA5E12"/>
    <w:rsid w:val="00EA6483"/>
    <w:rsid w:val="00EA68CD"/>
    <w:rsid w:val="00EA79AA"/>
    <w:rsid w:val="00EB2088"/>
    <w:rsid w:val="00EB2F4E"/>
    <w:rsid w:val="00EB5B6A"/>
    <w:rsid w:val="00EB6EC5"/>
    <w:rsid w:val="00EC041B"/>
    <w:rsid w:val="00EC0979"/>
    <w:rsid w:val="00EC1372"/>
    <w:rsid w:val="00EC3A09"/>
    <w:rsid w:val="00EC4C47"/>
    <w:rsid w:val="00EC5FB3"/>
    <w:rsid w:val="00EC6077"/>
    <w:rsid w:val="00EC63B6"/>
    <w:rsid w:val="00EC6F26"/>
    <w:rsid w:val="00EC7664"/>
    <w:rsid w:val="00ED00DF"/>
    <w:rsid w:val="00ED04FB"/>
    <w:rsid w:val="00ED0DBE"/>
    <w:rsid w:val="00ED34EA"/>
    <w:rsid w:val="00ED465D"/>
    <w:rsid w:val="00ED4A6E"/>
    <w:rsid w:val="00ED586C"/>
    <w:rsid w:val="00ED6E4E"/>
    <w:rsid w:val="00ED7B32"/>
    <w:rsid w:val="00EE0231"/>
    <w:rsid w:val="00EE05BD"/>
    <w:rsid w:val="00EE15AE"/>
    <w:rsid w:val="00EE278E"/>
    <w:rsid w:val="00EE3306"/>
    <w:rsid w:val="00EE4880"/>
    <w:rsid w:val="00EE5958"/>
    <w:rsid w:val="00EE6F61"/>
    <w:rsid w:val="00EF02D3"/>
    <w:rsid w:val="00EF1B88"/>
    <w:rsid w:val="00EF27B7"/>
    <w:rsid w:val="00EF30DE"/>
    <w:rsid w:val="00EF542D"/>
    <w:rsid w:val="00EF6B3D"/>
    <w:rsid w:val="00EF6C4D"/>
    <w:rsid w:val="00EF701C"/>
    <w:rsid w:val="00EF7F40"/>
    <w:rsid w:val="00F0021E"/>
    <w:rsid w:val="00F00D78"/>
    <w:rsid w:val="00F04056"/>
    <w:rsid w:val="00F055B6"/>
    <w:rsid w:val="00F065A5"/>
    <w:rsid w:val="00F065E0"/>
    <w:rsid w:val="00F0678A"/>
    <w:rsid w:val="00F109D0"/>
    <w:rsid w:val="00F123D9"/>
    <w:rsid w:val="00F133EE"/>
    <w:rsid w:val="00F162BC"/>
    <w:rsid w:val="00F21206"/>
    <w:rsid w:val="00F214E2"/>
    <w:rsid w:val="00F22685"/>
    <w:rsid w:val="00F25770"/>
    <w:rsid w:val="00F263D8"/>
    <w:rsid w:val="00F27581"/>
    <w:rsid w:val="00F32349"/>
    <w:rsid w:val="00F32AE5"/>
    <w:rsid w:val="00F3352F"/>
    <w:rsid w:val="00F33F32"/>
    <w:rsid w:val="00F4059F"/>
    <w:rsid w:val="00F40857"/>
    <w:rsid w:val="00F4241C"/>
    <w:rsid w:val="00F42F3F"/>
    <w:rsid w:val="00F45663"/>
    <w:rsid w:val="00F4614B"/>
    <w:rsid w:val="00F466B6"/>
    <w:rsid w:val="00F518A8"/>
    <w:rsid w:val="00F53E04"/>
    <w:rsid w:val="00F553E8"/>
    <w:rsid w:val="00F61181"/>
    <w:rsid w:val="00F61188"/>
    <w:rsid w:val="00F63FCC"/>
    <w:rsid w:val="00F6770C"/>
    <w:rsid w:val="00F71192"/>
    <w:rsid w:val="00F72B87"/>
    <w:rsid w:val="00F74316"/>
    <w:rsid w:val="00F74B90"/>
    <w:rsid w:val="00F75EE2"/>
    <w:rsid w:val="00F77BD1"/>
    <w:rsid w:val="00F8284D"/>
    <w:rsid w:val="00F8624F"/>
    <w:rsid w:val="00F86F56"/>
    <w:rsid w:val="00F87FA3"/>
    <w:rsid w:val="00F90F11"/>
    <w:rsid w:val="00F91AE3"/>
    <w:rsid w:val="00F91B6F"/>
    <w:rsid w:val="00F93F0B"/>
    <w:rsid w:val="00FA1579"/>
    <w:rsid w:val="00FA1C65"/>
    <w:rsid w:val="00FA3920"/>
    <w:rsid w:val="00FA3D01"/>
    <w:rsid w:val="00FA5E91"/>
    <w:rsid w:val="00FA619B"/>
    <w:rsid w:val="00FA6BCC"/>
    <w:rsid w:val="00FB026E"/>
    <w:rsid w:val="00FB0748"/>
    <w:rsid w:val="00FB1139"/>
    <w:rsid w:val="00FB2B55"/>
    <w:rsid w:val="00FB2D31"/>
    <w:rsid w:val="00FB2EF3"/>
    <w:rsid w:val="00FB3B5B"/>
    <w:rsid w:val="00FB5E16"/>
    <w:rsid w:val="00FB6C79"/>
    <w:rsid w:val="00FC07A7"/>
    <w:rsid w:val="00FC07DD"/>
    <w:rsid w:val="00FC092A"/>
    <w:rsid w:val="00FC1215"/>
    <w:rsid w:val="00FC5733"/>
    <w:rsid w:val="00FC61EF"/>
    <w:rsid w:val="00FC70AF"/>
    <w:rsid w:val="00FD0129"/>
    <w:rsid w:val="00FD060F"/>
    <w:rsid w:val="00FD28BF"/>
    <w:rsid w:val="00FD31B5"/>
    <w:rsid w:val="00FD418E"/>
    <w:rsid w:val="00FD42E6"/>
    <w:rsid w:val="00FD472A"/>
    <w:rsid w:val="00FD52FB"/>
    <w:rsid w:val="00FD56B5"/>
    <w:rsid w:val="00FD63B9"/>
    <w:rsid w:val="00FE01FB"/>
    <w:rsid w:val="00FE2AA0"/>
    <w:rsid w:val="00FE4B2E"/>
    <w:rsid w:val="00FE5BA9"/>
    <w:rsid w:val="00FF0489"/>
    <w:rsid w:val="00FF0F90"/>
    <w:rsid w:val="00FF18BF"/>
    <w:rsid w:val="00FF1ABC"/>
    <w:rsid w:val="00FF362B"/>
    <w:rsid w:val="00FF430E"/>
    <w:rsid w:val="00FF4339"/>
    <w:rsid w:val="00FF4A59"/>
    <w:rsid w:val="00FF5B90"/>
    <w:rsid w:val="00FF5E94"/>
    <w:rsid w:val="00FF6D40"/>
    <w:rsid w:val="02E26AA6"/>
    <w:rsid w:val="665833D7"/>
    <w:rsid w:val="7A214C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A6AC26"/>
  <w15:docId w15:val="{24C5F67F-6220-4D72-8A76-0A634B5B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uiPriority="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uiPriority="1" w:unhideWhenUsed="1" w:qFormat="1"/>
    <w:lsdException w:name="Body Text" w:uiPriority="0"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1"/>
    <w:next w:val="a1"/>
    <w:link w:val="10"/>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1">
    <w:name w:val="heading 2"/>
    <w:basedOn w:val="a1"/>
    <w:next w:val="a1"/>
    <w:link w:val="22"/>
    <w:uiPriority w:val="9"/>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1">
    <w:name w:val="heading 3"/>
    <w:basedOn w:val="a1"/>
    <w:next w:val="a1"/>
    <w:link w:val="32"/>
    <w:uiPriority w:val="9"/>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41">
    <w:name w:val="heading 4"/>
    <w:basedOn w:val="a1"/>
    <w:next w:val="a1"/>
    <w:link w:val="42"/>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51">
    <w:name w:val="heading 5"/>
    <w:basedOn w:val="a1"/>
    <w:next w:val="a1"/>
    <w:link w:val="52"/>
    <w:uiPriority w:val="9"/>
    <w:semiHidden/>
    <w:unhideWhenUsed/>
    <w:qFormat/>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1"/>
    <w:next w:val="a1"/>
    <w:link w:val="60"/>
    <w:uiPriority w:val="9"/>
    <w:semiHidden/>
    <w:unhideWhenUsed/>
    <w:qFormat/>
    <w:pPr>
      <w:keepNext/>
      <w:keepLines/>
      <w:spacing w:before="40"/>
      <w:outlineLvl w:val="5"/>
    </w:pPr>
    <w:rPr>
      <w:rFonts w:asciiTheme="majorHAnsi" w:eastAsiaTheme="majorEastAsia" w:hAnsiTheme="majorHAnsi" w:cstheme="majorBidi"/>
      <w:color w:val="1F4E79" w:themeColor="accent1" w:themeShade="80"/>
    </w:rPr>
  </w:style>
  <w:style w:type="paragraph" w:styleId="7">
    <w:name w:val="heading 7"/>
    <w:basedOn w:val="a1"/>
    <w:next w:val="a1"/>
    <w:link w:val="70"/>
    <w:uiPriority w:val="9"/>
    <w:semiHidden/>
    <w:unhideWhenUsed/>
    <w:qFormat/>
    <w:pPr>
      <w:keepNext/>
      <w:keepLines/>
      <w:spacing w:before="40"/>
      <w:outlineLvl w:val="6"/>
    </w:pPr>
    <w:rPr>
      <w:rFonts w:asciiTheme="majorHAnsi" w:eastAsiaTheme="majorEastAsia" w:hAnsiTheme="majorHAnsi" w:cstheme="majorBidi"/>
      <w:i/>
      <w:iCs/>
      <w:color w:val="1F4E79" w:themeColor="accent1" w:themeShade="80"/>
    </w:rPr>
  </w:style>
  <w:style w:type="paragraph" w:styleId="8">
    <w:name w:val="heading 8"/>
    <w:basedOn w:val="a1"/>
    <w:next w:val="a1"/>
    <w:link w:val="80"/>
    <w:uiPriority w:val="9"/>
    <w:semiHidden/>
    <w:unhideWhenUsed/>
    <w:qFormat/>
    <w:pPr>
      <w:keepNext/>
      <w:keepLines/>
      <w:spacing w:before="40"/>
      <w:outlineLvl w:val="7"/>
    </w:pPr>
    <w:rPr>
      <w:rFonts w:asciiTheme="majorHAnsi" w:eastAsiaTheme="majorEastAsia" w:hAnsiTheme="majorHAnsi" w:cstheme="majorBidi"/>
      <w:color w:val="262626" w:themeColor="text1" w:themeTint="D9"/>
      <w:szCs w:val="21"/>
    </w:rPr>
  </w:style>
  <w:style w:type="paragraph" w:styleId="9">
    <w:name w:val="heading 9"/>
    <w:basedOn w:val="a1"/>
    <w:next w:val="a1"/>
    <w:link w:val="90"/>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eastAsiaTheme="minorEastAsia" w:hAnsi="Consolas" w:cstheme="minorBidi"/>
      <w:kern w:val="2"/>
    </w:rPr>
  </w:style>
  <w:style w:type="paragraph" w:styleId="33">
    <w:name w:val="List 3"/>
    <w:basedOn w:val="a1"/>
    <w:uiPriority w:val="99"/>
    <w:semiHidden/>
    <w:unhideWhenUsed/>
    <w:qFormat/>
    <w:pPr>
      <w:ind w:left="1080" w:hanging="360"/>
      <w:contextualSpacing/>
    </w:pPr>
  </w:style>
  <w:style w:type="paragraph" w:styleId="TOC7">
    <w:name w:val="toc 7"/>
    <w:basedOn w:val="a1"/>
    <w:next w:val="a1"/>
    <w:autoRedefine/>
    <w:uiPriority w:val="39"/>
    <w:semiHidden/>
    <w:unhideWhenUsed/>
    <w:qFormat/>
    <w:pPr>
      <w:spacing w:after="100"/>
      <w:ind w:left="1260"/>
    </w:pPr>
  </w:style>
  <w:style w:type="paragraph" w:styleId="2">
    <w:name w:val="List Number 2"/>
    <w:basedOn w:val="a1"/>
    <w:uiPriority w:val="99"/>
    <w:semiHidden/>
    <w:unhideWhenUsed/>
    <w:qFormat/>
    <w:pPr>
      <w:numPr>
        <w:numId w:val="1"/>
      </w:numPr>
      <w:contextualSpacing/>
    </w:pPr>
  </w:style>
  <w:style w:type="paragraph" w:styleId="a7">
    <w:name w:val="table of authorities"/>
    <w:basedOn w:val="a1"/>
    <w:next w:val="a1"/>
    <w:uiPriority w:val="99"/>
    <w:semiHidden/>
    <w:unhideWhenUsed/>
    <w:qFormat/>
    <w:pPr>
      <w:ind w:left="210" w:hanging="210"/>
    </w:pPr>
  </w:style>
  <w:style w:type="paragraph" w:styleId="a8">
    <w:name w:val="Note Heading"/>
    <w:basedOn w:val="a1"/>
    <w:next w:val="a1"/>
    <w:link w:val="a9"/>
    <w:uiPriority w:val="99"/>
    <w:semiHidden/>
    <w:unhideWhenUsed/>
    <w:qFormat/>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autoRedefine/>
    <w:uiPriority w:val="99"/>
    <w:semiHidden/>
    <w:unhideWhenUsed/>
    <w:qFormat/>
    <w:pPr>
      <w:ind w:left="1680" w:hanging="210"/>
    </w:pPr>
  </w:style>
  <w:style w:type="paragraph" w:styleId="aa">
    <w:name w:val="E-mail Signature"/>
    <w:basedOn w:val="a1"/>
    <w:link w:val="ab"/>
    <w:uiPriority w:val="99"/>
    <w:semiHidden/>
    <w:unhideWhenUsed/>
    <w:qFormat/>
  </w:style>
  <w:style w:type="paragraph" w:styleId="a">
    <w:name w:val="List Number"/>
    <w:basedOn w:val="a1"/>
    <w:uiPriority w:val="99"/>
    <w:semiHidden/>
    <w:unhideWhenUsed/>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35"/>
    <w:semiHidden/>
    <w:unhideWhenUsed/>
    <w:qFormat/>
    <w:pPr>
      <w:spacing w:after="200"/>
    </w:pPr>
    <w:rPr>
      <w:i/>
      <w:iCs/>
      <w:color w:val="44546A" w:themeColor="text2"/>
      <w:sz w:val="18"/>
      <w:szCs w:val="18"/>
    </w:rPr>
  </w:style>
  <w:style w:type="paragraph" w:styleId="53">
    <w:name w:val="index 5"/>
    <w:basedOn w:val="a1"/>
    <w:next w:val="a1"/>
    <w:autoRedefine/>
    <w:uiPriority w:val="99"/>
    <w:semiHidden/>
    <w:unhideWhenUsed/>
    <w:qFormat/>
    <w:pPr>
      <w:ind w:left="1050" w:hanging="210"/>
    </w:pPr>
  </w:style>
  <w:style w:type="paragraph" w:styleId="a0">
    <w:name w:val="List Bullet"/>
    <w:basedOn w:val="a1"/>
    <w:uiPriority w:val="1"/>
    <w:unhideWhenUsed/>
    <w:qFormat/>
    <w:pPr>
      <w:widowControl/>
      <w:numPr>
        <w:numId w:val="4"/>
      </w:numPr>
      <w:spacing w:before="40" w:after="40" w:line="288" w:lineRule="auto"/>
      <w:jc w:val="left"/>
    </w:pPr>
    <w:rPr>
      <w:rFonts w:eastAsia="宋体"/>
      <w:color w:val="595959" w:themeColor="text1" w:themeTint="A6"/>
      <w:kern w:val="20"/>
      <w:sz w:val="20"/>
      <w:szCs w:val="20"/>
      <w:lang w:eastAsia="ja-JP"/>
    </w:rPr>
  </w:style>
  <w:style w:type="paragraph" w:styleId="ae">
    <w:name w:val="envelope address"/>
    <w:basedOn w:val="a1"/>
    <w:uiPriority w:val="99"/>
    <w:semiHidden/>
    <w:unhideWhenUsed/>
    <w:qFormat/>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
    <w:name w:val="Document Map"/>
    <w:basedOn w:val="a1"/>
    <w:link w:val="af0"/>
    <w:uiPriority w:val="99"/>
    <w:semiHidden/>
    <w:unhideWhenUsed/>
    <w:qFormat/>
    <w:rPr>
      <w:rFonts w:ascii="Segoe UI" w:hAnsi="Segoe UI" w:cs="Segoe UI"/>
      <w:sz w:val="16"/>
      <w:szCs w:val="16"/>
    </w:rPr>
  </w:style>
  <w:style w:type="paragraph" w:styleId="af1">
    <w:name w:val="toa heading"/>
    <w:basedOn w:val="a1"/>
    <w:next w:val="a1"/>
    <w:uiPriority w:val="99"/>
    <w:semiHidden/>
    <w:unhideWhenUsed/>
    <w:qFormat/>
    <w:pPr>
      <w:spacing w:before="120"/>
    </w:pPr>
    <w:rPr>
      <w:rFonts w:asciiTheme="majorHAnsi" w:eastAsiaTheme="majorEastAsia" w:hAnsiTheme="majorHAnsi" w:cstheme="majorBidi"/>
      <w:b/>
      <w:bCs/>
      <w:sz w:val="24"/>
      <w:szCs w:val="24"/>
    </w:rPr>
  </w:style>
  <w:style w:type="paragraph" w:styleId="af2">
    <w:name w:val="annotation text"/>
    <w:basedOn w:val="a1"/>
    <w:link w:val="af3"/>
    <w:uiPriority w:val="99"/>
    <w:unhideWhenUsed/>
    <w:qFormat/>
    <w:rPr>
      <w:sz w:val="20"/>
      <w:szCs w:val="20"/>
    </w:rPr>
  </w:style>
  <w:style w:type="paragraph" w:styleId="61">
    <w:name w:val="index 6"/>
    <w:basedOn w:val="a1"/>
    <w:next w:val="a1"/>
    <w:autoRedefine/>
    <w:uiPriority w:val="99"/>
    <w:semiHidden/>
    <w:unhideWhenUsed/>
    <w:qFormat/>
    <w:pPr>
      <w:ind w:left="1260" w:hanging="21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nhideWhenUsed/>
    <w:qFormat/>
    <w:pPr>
      <w:widowControl/>
      <w:spacing w:after="120" w:line="259" w:lineRule="auto"/>
      <w:jc w:val="left"/>
    </w:pPr>
    <w:rPr>
      <w:kern w:val="0"/>
      <w:sz w:val="22"/>
    </w:r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9"/>
    <w:semiHidden/>
    <w:unhideWhenUsed/>
    <w:qFormat/>
    <w:pPr>
      <w:spacing w:after="120"/>
      <w:ind w:left="360"/>
      <w:contextualSpacing/>
    </w:pPr>
  </w:style>
  <w:style w:type="paragraph" w:styleId="afd">
    <w:name w:val="Block Text"/>
    <w:basedOn w:val="a1"/>
    <w:uiPriority w:val="99"/>
    <w:semiHidden/>
    <w:unhideWhenUsed/>
    <w:qFormat/>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paragraph" w:styleId="20">
    <w:name w:val="List Bullet 2"/>
    <w:basedOn w:val="a1"/>
    <w:uiPriority w:val="99"/>
    <w:semiHidden/>
    <w:unhideWhenUsed/>
    <w:qFormat/>
    <w:pPr>
      <w:numPr>
        <w:numId w:val="7"/>
      </w:numPr>
      <w:contextualSpacing/>
    </w:pPr>
  </w:style>
  <w:style w:type="paragraph" w:styleId="HTML">
    <w:name w:val="HTML Address"/>
    <w:basedOn w:val="a1"/>
    <w:link w:val="HTML0"/>
    <w:uiPriority w:val="99"/>
    <w:semiHidden/>
    <w:unhideWhenUsed/>
    <w:qFormat/>
    <w:rPr>
      <w:i/>
      <w:iCs/>
    </w:rPr>
  </w:style>
  <w:style w:type="paragraph" w:styleId="43">
    <w:name w:val="index 4"/>
    <w:basedOn w:val="a1"/>
    <w:next w:val="a1"/>
    <w:autoRedefine/>
    <w:uiPriority w:val="99"/>
    <w:semiHidden/>
    <w:unhideWhenUsed/>
    <w:qFormat/>
    <w:pPr>
      <w:ind w:left="840" w:hanging="210"/>
    </w:pPr>
  </w:style>
  <w:style w:type="paragraph" w:styleId="TOC5">
    <w:name w:val="toc 5"/>
    <w:basedOn w:val="a1"/>
    <w:next w:val="a1"/>
    <w:autoRedefine/>
    <w:uiPriority w:val="39"/>
    <w:semiHidden/>
    <w:unhideWhenUsed/>
    <w:qFormat/>
    <w:pPr>
      <w:spacing w:after="100"/>
      <w:ind w:left="840"/>
    </w:pPr>
  </w:style>
  <w:style w:type="paragraph" w:styleId="TOC3">
    <w:name w:val="toc 3"/>
    <w:basedOn w:val="a1"/>
    <w:next w:val="a1"/>
    <w:autoRedefine/>
    <w:uiPriority w:val="39"/>
    <w:semiHidden/>
    <w:unhideWhenUsed/>
    <w:qFormat/>
    <w:pPr>
      <w:spacing w:after="100"/>
      <w:ind w:left="420"/>
    </w:pPr>
  </w:style>
  <w:style w:type="paragraph" w:styleId="afe">
    <w:name w:val="Plain Text"/>
    <w:basedOn w:val="a1"/>
    <w:link w:val="aff"/>
    <w:uiPriority w:val="99"/>
    <w:semiHidden/>
    <w:unhideWhenUsed/>
    <w:qFormat/>
    <w:rPr>
      <w:rFonts w:ascii="Consolas" w:hAnsi="Consolas"/>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TOC8">
    <w:name w:val="toc 8"/>
    <w:basedOn w:val="a1"/>
    <w:next w:val="a1"/>
    <w:autoRedefine/>
    <w:uiPriority w:val="39"/>
    <w:semiHidden/>
    <w:unhideWhenUsed/>
    <w:qFormat/>
    <w:pPr>
      <w:spacing w:after="100"/>
      <w:ind w:left="1470"/>
    </w:pPr>
  </w:style>
  <w:style w:type="paragraph" w:styleId="36">
    <w:name w:val="index 3"/>
    <w:basedOn w:val="a1"/>
    <w:next w:val="a1"/>
    <w:autoRedefine/>
    <w:uiPriority w:val="99"/>
    <w:semiHidden/>
    <w:unhideWhenUsed/>
    <w:qFormat/>
    <w:pPr>
      <w:ind w:left="630" w:hanging="21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rPr>
      <w:sz w:val="20"/>
      <w:szCs w:val="20"/>
    </w:rPr>
  </w:style>
  <w:style w:type="paragraph" w:styleId="54">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rPr>
      <w:rFonts w:ascii="Segoe UI" w:hAnsi="Segoe UI" w:cs="Segoe UI"/>
      <w:sz w:val="18"/>
      <w:szCs w:val="18"/>
    </w:rPr>
  </w:style>
  <w:style w:type="paragraph" w:styleId="aff6">
    <w:name w:val="footer"/>
    <w:basedOn w:val="a1"/>
    <w:link w:val="aff7"/>
    <w:uiPriority w:val="99"/>
    <w:unhideWhenUsed/>
    <w:qFormat/>
    <w:pPr>
      <w:tabs>
        <w:tab w:val="center" w:pos="4153"/>
        <w:tab w:val="right" w:pos="8306"/>
      </w:tabs>
      <w:snapToGrid w:val="0"/>
      <w:jc w:val="left"/>
    </w:pPr>
    <w:rPr>
      <w:sz w:val="18"/>
      <w:szCs w:val="18"/>
    </w:rPr>
  </w:style>
  <w:style w:type="paragraph" w:styleId="aff8">
    <w:name w:val="envelope return"/>
    <w:basedOn w:val="a1"/>
    <w:uiPriority w:val="99"/>
    <w:semiHidden/>
    <w:unhideWhenUsed/>
    <w:qFormat/>
    <w:rPr>
      <w:rFonts w:asciiTheme="majorHAnsi" w:eastAsiaTheme="majorEastAsia" w:hAnsiTheme="majorHAnsi" w:cstheme="majorBidi"/>
      <w:sz w:val="20"/>
      <w:szCs w:val="20"/>
    </w:rPr>
  </w:style>
  <w:style w:type="paragraph" w:styleId="aff9">
    <w:name w:val="header"/>
    <w:basedOn w:val="a1"/>
    <w:link w:val="affa"/>
    <w:uiPriority w:val="99"/>
    <w:unhideWhenUsed/>
    <w:qFormat/>
    <w:pPr>
      <w:pBdr>
        <w:bottom w:val="single" w:sz="6" w:space="1" w:color="auto"/>
      </w:pBdr>
      <w:tabs>
        <w:tab w:val="center" w:pos="4153"/>
        <w:tab w:val="right" w:pos="8306"/>
      </w:tabs>
      <w:snapToGrid w:val="0"/>
      <w:jc w:val="center"/>
    </w:pPr>
    <w:rPr>
      <w:sz w:val="18"/>
      <w:szCs w:val="18"/>
    </w:rPr>
  </w:style>
  <w:style w:type="paragraph" w:styleId="affb">
    <w:name w:val="Signature"/>
    <w:basedOn w:val="a1"/>
    <w:link w:val="affc"/>
    <w:uiPriority w:val="99"/>
    <w:semiHidden/>
    <w:unhideWhenUsed/>
    <w:qFormat/>
    <w:pPr>
      <w:ind w:left="4320"/>
    </w:pPr>
  </w:style>
  <w:style w:type="paragraph" w:styleId="TOC1">
    <w:name w:val="toc 1"/>
    <w:basedOn w:val="a1"/>
    <w:next w:val="a1"/>
    <w:autoRedefine/>
    <w:uiPriority w:val="3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TOC4">
    <w:name w:val="toc 4"/>
    <w:basedOn w:val="a1"/>
    <w:next w:val="a1"/>
    <w:autoRedefine/>
    <w:uiPriority w:val="39"/>
    <w:semiHidden/>
    <w:unhideWhenUsed/>
    <w:qFormat/>
    <w:pPr>
      <w:spacing w:after="100"/>
      <w:ind w:left="630"/>
    </w:pPr>
  </w:style>
  <w:style w:type="paragraph" w:styleId="affd">
    <w:name w:val="index heading"/>
    <w:basedOn w:val="a1"/>
    <w:next w:val="11"/>
    <w:uiPriority w:val="99"/>
    <w:semiHidden/>
    <w:unhideWhenUsed/>
    <w:qFormat/>
    <w:rPr>
      <w:rFonts w:asciiTheme="majorHAnsi" w:eastAsiaTheme="majorEastAsia" w:hAnsiTheme="majorHAnsi" w:cstheme="majorBidi"/>
      <w:b/>
      <w:bCs/>
    </w:rPr>
  </w:style>
  <w:style w:type="paragraph" w:styleId="11">
    <w:name w:val="index 1"/>
    <w:basedOn w:val="a1"/>
    <w:next w:val="a1"/>
    <w:autoRedefine/>
    <w:uiPriority w:val="99"/>
    <w:semiHidden/>
    <w:unhideWhenUsed/>
    <w:qFormat/>
    <w:pPr>
      <w:ind w:left="210" w:hanging="210"/>
    </w:pPr>
  </w:style>
  <w:style w:type="paragraph" w:styleId="affe">
    <w:name w:val="Subtitle"/>
    <w:basedOn w:val="a1"/>
    <w:next w:val="a1"/>
    <w:link w:val="afff"/>
    <w:uiPriority w:val="11"/>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rPr>
      <w:sz w:val="20"/>
      <w:szCs w:val="20"/>
    </w:rPr>
  </w:style>
  <w:style w:type="paragraph" w:styleId="TOC6">
    <w:name w:val="toc 6"/>
    <w:basedOn w:val="a1"/>
    <w:next w:val="a1"/>
    <w:autoRedefine/>
    <w:uiPriority w:val="39"/>
    <w:semiHidden/>
    <w:unhideWhenUsed/>
    <w:qFormat/>
    <w:pPr>
      <w:spacing w:after="100"/>
      <w:ind w:left="1050"/>
    </w:pPr>
  </w:style>
  <w:style w:type="paragraph" w:styleId="55">
    <w:name w:val="List 5"/>
    <w:basedOn w:val="a1"/>
    <w:uiPriority w:val="99"/>
    <w:semiHidden/>
    <w:unhideWhenUsed/>
    <w:qFormat/>
    <w:pPr>
      <w:ind w:left="1800" w:hanging="360"/>
      <w:contextualSpacing/>
    </w:pPr>
  </w:style>
  <w:style w:type="paragraph" w:styleId="37">
    <w:name w:val="Body Text Indent 3"/>
    <w:basedOn w:val="a1"/>
    <w:link w:val="38"/>
    <w:uiPriority w:val="99"/>
    <w:semiHidden/>
    <w:unhideWhenUsed/>
    <w:qFormat/>
    <w:pPr>
      <w:spacing w:after="120"/>
      <w:ind w:left="360"/>
    </w:pPr>
    <w:rPr>
      <w:sz w:val="16"/>
      <w:szCs w:val="16"/>
    </w:rPr>
  </w:style>
  <w:style w:type="paragraph" w:styleId="71">
    <w:name w:val="index 7"/>
    <w:basedOn w:val="a1"/>
    <w:next w:val="a1"/>
    <w:autoRedefine/>
    <w:uiPriority w:val="99"/>
    <w:semiHidden/>
    <w:unhideWhenUsed/>
    <w:qFormat/>
    <w:pPr>
      <w:ind w:left="1470" w:hanging="210"/>
    </w:pPr>
  </w:style>
  <w:style w:type="paragraph" w:styleId="91">
    <w:name w:val="index 9"/>
    <w:basedOn w:val="a1"/>
    <w:next w:val="a1"/>
    <w:autoRedefine/>
    <w:uiPriority w:val="99"/>
    <w:semiHidden/>
    <w:unhideWhenUsed/>
    <w:qFormat/>
    <w:pPr>
      <w:ind w:left="1890" w:hanging="210"/>
    </w:pPr>
  </w:style>
  <w:style w:type="paragraph" w:styleId="afff3">
    <w:name w:val="table of figures"/>
    <w:basedOn w:val="a1"/>
    <w:next w:val="a1"/>
    <w:uiPriority w:val="99"/>
    <w:semiHidden/>
    <w:unhideWhenUsed/>
    <w:qFormat/>
  </w:style>
  <w:style w:type="paragraph" w:styleId="TOC2">
    <w:name w:val="toc 2"/>
    <w:basedOn w:val="a1"/>
    <w:next w:val="a1"/>
    <w:autoRedefine/>
    <w:uiPriority w:val="39"/>
    <w:semiHidden/>
    <w:unhideWhenUsed/>
    <w:qFormat/>
    <w:pPr>
      <w:spacing w:after="100"/>
      <w:ind w:left="210"/>
    </w:pPr>
  </w:style>
  <w:style w:type="paragraph" w:styleId="TOC9">
    <w:name w:val="toc 9"/>
    <w:basedOn w:val="a1"/>
    <w:next w:val="a1"/>
    <w:autoRedefine/>
    <w:uiPriority w:val="39"/>
    <w:semiHidden/>
    <w:unhideWhenUsed/>
    <w:qFormat/>
    <w:pPr>
      <w:spacing w:after="100"/>
      <w:ind w:left="1680"/>
    </w:pPr>
  </w:style>
  <w:style w:type="paragraph" w:styleId="26">
    <w:name w:val="Body Text 2"/>
    <w:basedOn w:val="a1"/>
    <w:link w:val="27"/>
    <w:uiPriority w:val="99"/>
    <w:semiHidden/>
    <w:unhideWhenUsed/>
    <w:qFormat/>
    <w:pPr>
      <w:widowControl/>
      <w:spacing w:after="120" w:line="480" w:lineRule="auto"/>
      <w:jc w:val="left"/>
    </w:pPr>
    <w:rPr>
      <w:kern w:val="0"/>
      <w:sz w:val="22"/>
    </w:rPr>
  </w:style>
  <w:style w:type="paragraph" w:styleId="45">
    <w:name w:val="List 4"/>
    <w:basedOn w:val="a1"/>
    <w:uiPriority w:val="99"/>
    <w:semiHidden/>
    <w:unhideWhenUsed/>
    <w:qFormat/>
    <w:pPr>
      <w:ind w:left="1440" w:hanging="360"/>
      <w:contextualSpacing/>
    </w:pPr>
  </w:style>
  <w:style w:type="paragraph" w:styleId="28">
    <w:name w:val="List Continue 2"/>
    <w:basedOn w:val="a1"/>
    <w:uiPriority w:val="99"/>
    <w:semiHidden/>
    <w:unhideWhenUsed/>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paragraph" w:styleId="HTML1">
    <w:name w:val="HTML Preformatted"/>
    <w:basedOn w:val="a1"/>
    <w:link w:val="HTML2"/>
    <w:uiPriority w:val="99"/>
    <w:semiHidden/>
    <w:unhideWhenUsed/>
    <w:qFormat/>
    <w:rPr>
      <w:rFonts w:ascii="Consolas" w:hAnsi="Consolas"/>
      <w:sz w:val="20"/>
      <w:szCs w:val="20"/>
    </w:rPr>
  </w:style>
  <w:style w:type="paragraph" w:styleId="afff6">
    <w:name w:val="Normal (Web)"/>
    <w:basedOn w:val="a1"/>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39">
    <w:name w:val="List Continue 3"/>
    <w:basedOn w:val="a1"/>
    <w:uiPriority w:val="99"/>
    <w:semiHidden/>
    <w:unhideWhenUsed/>
    <w:qFormat/>
    <w:pPr>
      <w:spacing w:after="120"/>
      <w:ind w:left="1080"/>
      <w:contextualSpacing/>
    </w:pPr>
  </w:style>
  <w:style w:type="paragraph" w:styleId="29">
    <w:name w:val="index 2"/>
    <w:basedOn w:val="a1"/>
    <w:next w:val="a1"/>
    <w:autoRedefine/>
    <w:uiPriority w:val="99"/>
    <w:semiHidden/>
    <w:unhideWhenUsed/>
    <w:qFormat/>
    <w:pPr>
      <w:ind w:left="420" w:hanging="210"/>
    </w:pPr>
  </w:style>
  <w:style w:type="paragraph" w:styleId="afff7">
    <w:name w:val="Title"/>
    <w:basedOn w:val="a1"/>
    <w:next w:val="a1"/>
    <w:link w:val="afff8"/>
    <w:uiPriority w:val="10"/>
    <w:qFormat/>
    <w:pPr>
      <w:contextualSpacing/>
    </w:pPr>
    <w:rPr>
      <w:rFonts w:asciiTheme="majorHAnsi" w:eastAsiaTheme="majorEastAsia" w:hAnsiTheme="majorHAnsi"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widowControl w:val="0"/>
      <w:spacing w:after="0" w:line="240" w:lineRule="auto"/>
      <w:ind w:firstLine="360"/>
      <w:jc w:val="both"/>
    </w:pPr>
    <w:rPr>
      <w:kern w:val="2"/>
      <w:sz w:val="21"/>
    </w:rPr>
  </w:style>
  <w:style w:type="paragraph" w:styleId="2a">
    <w:name w:val="Body Text First Indent 2"/>
    <w:basedOn w:val="afa"/>
    <w:link w:val="2b"/>
    <w:uiPriority w:val="99"/>
    <w:semiHidden/>
    <w:unhideWhenUsed/>
    <w:qFormat/>
    <w:pPr>
      <w:spacing w:after="0"/>
      <w:ind w:firstLine="360"/>
    </w:pPr>
  </w:style>
  <w:style w:type="table" w:styleId="afffd">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Strong"/>
    <w:basedOn w:val="a2"/>
    <w:uiPriority w:val="22"/>
    <w:qFormat/>
    <w:rPr>
      <w:b/>
    </w:rPr>
  </w:style>
  <w:style w:type="character" w:styleId="affff">
    <w:name w:val="annotation reference"/>
    <w:basedOn w:val="a2"/>
    <w:uiPriority w:val="99"/>
    <w:semiHidden/>
    <w:unhideWhenUsed/>
    <w:qFormat/>
    <w:rPr>
      <w:sz w:val="16"/>
      <w:szCs w:val="16"/>
    </w:rPr>
  </w:style>
  <w:style w:type="character" w:customStyle="1" w:styleId="affa">
    <w:name w:val="页眉 字符"/>
    <w:basedOn w:val="a2"/>
    <w:link w:val="aff9"/>
    <w:uiPriority w:val="99"/>
    <w:qFormat/>
    <w:rPr>
      <w:sz w:val="18"/>
      <w:szCs w:val="18"/>
    </w:rPr>
  </w:style>
  <w:style w:type="character" w:customStyle="1" w:styleId="aff7">
    <w:name w:val="页脚 字符"/>
    <w:basedOn w:val="a2"/>
    <w:link w:val="aff6"/>
    <w:uiPriority w:val="99"/>
    <w:qFormat/>
    <w:rPr>
      <w:sz w:val="18"/>
      <w:szCs w:val="18"/>
    </w:rPr>
  </w:style>
  <w:style w:type="character" w:customStyle="1" w:styleId="af3">
    <w:name w:val="批注文字 字符"/>
    <w:basedOn w:val="a2"/>
    <w:link w:val="af2"/>
    <w:uiPriority w:val="99"/>
    <w:qFormat/>
    <w:rPr>
      <w:sz w:val="20"/>
      <w:szCs w:val="20"/>
    </w:rPr>
  </w:style>
  <w:style w:type="character" w:customStyle="1" w:styleId="afffa">
    <w:name w:val="批注主题 字符"/>
    <w:basedOn w:val="af3"/>
    <w:link w:val="afff9"/>
    <w:uiPriority w:val="99"/>
    <w:semiHidden/>
    <w:qFormat/>
    <w:rPr>
      <w:b/>
      <w:bCs/>
      <w:sz w:val="20"/>
      <w:szCs w:val="20"/>
    </w:rPr>
  </w:style>
  <w:style w:type="character" w:customStyle="1" w:styleId="aff5">
    <w:name w:val="批注框文本 字符"/>
    <w:basedOn w:val="a2"/>
    <w:link w:val="aff4"/>
    <w:uiPriority w:val="99"/>
    <w:semiHidden/>
    <w:qFormat/>
    <w:rPr>
      <w:rFonts w:ascii="Segoe UI" w:hAnsi="Segoe UI" w:cs="Segoe UI"/>
      <w:sz w:val="18"/>
      <w:szCs w:val="18"/>
    </w:rPr>
  </w:style>
  <w:style w:type="character" w:customStyle="1" w:styleId="af9">
    <w:name w:val="正文文本 字符"/>
    <w:basedOn w:val="a2"/>
    <w:link w:val="af8"/>
    <w:qFormat/>
    <w:rPr>
      <w:kern w:val="0"/>
      <w:sz w:val="22"/>
    </w:rPr>
  </w:style>
  <w:style w:type="paragraph" w:customStyle="1" w:styleId="Contents">
    <w:name w:val="Contents"/>
    <w:basedOn w:val="a1"/>
    <w:link w:val="ContentsChar"/>
    <w:qFormat/>
    <w:pPr>
      <w:widowControl/>
      <w:spacing w:after="120" w:line="360" w:lineRule="auto"/>
      <w:ind w:firstLine="420"/>
      <w:jc w:val="left"/>
    </w:pPr>
    <w:rPr>
      <w:kern w:val="0"/>
      <w:sz w:val="22"/>
    </w:rPr>
  </w:style>
  <w:style w:type="character" w:customStyle="1" w:styleId="ContentsChar">
    <w:name w:val="Contents Char"/>
    <w:basedOn w:val="a2"/>
    <w:link w:val="Contents"/>
    <w:qFormat/>
    <w:rPr>
      <w:kern w:val="0"/>
      <w:sz w:val="22"/>
    </w:rPr>
  </w:style>
  <w:style w:type="character" w:customStyle="1" w:styleId="27">
    <w:name w:val="正文文本 2 字符"/>
    <w:basedOn w:val="a2"/>
    <w:link w:val="26"/>
    <w:uiPriority w:val="99"/>
    <w:semiHidden/>
    <w:qFormat/>
    <w:rPr>
      <w:kern w:val="0"/>
      <w:sz w:val="22"/>
    </w:rPr>
  </w:style>
  <w:style w:type="paragraph" w:customStyle="1" w:styleId="12">
    <w:name w:val="书目1"/>
    <w:basedOn w:val="a1"/>
    <w:next w:val="a1"/>
    <w:uiPriority w:val="37"/>
    <w:semiHidden/>
    <w:unhideWhenUsed/>
    <w:qFormat/>
  </w:style>
  <w:style w:type="character" w:customStyle="1" w:styleId="35">
    <w:name w:val="正文文本 3 字符"/>
    <w:basedOn w:val="a2"/>
    <w:link w:val="34"/>
    <w:uiPriority w:val="99"/>
    <w:semiHidden/>
    <w:qFormat/>
    <w:rPr>
      <w:sz w:val="16"/>
      <w:szCs w:val="16"/>
    </w:rPr>
  </w:style>
  <w:style w:type="character" w:customStyle="1" w:styleId="afffc">
    <w:name w:val="正文文本首行缩进 字符"/>
    <w:basedOn w:val="af9"/>
    <w:link w:val="afffb"/>
    <w:uiPriority w:val="99"/>
    <w:semiHidden/>
    <w:qFormat/>
    <w:rPr>
      <w:kern w:val="0"/>
      <w:sz w:val="22"/>
    </w:rPr>
  </w:style>
  <w:style w:type="character" w:customStyle="1" w:styleId="afb">
    <w:name w:val="正文文本缩进 字符"/>
    <w:basedOn w:val="a2"/>
    <w:link w:val="afa"/>
    <w:uiPriority w:val="99"/>
    <w:semiHidden/>
    <w:qFormat/>
  </w:style>
  <w:style w:type="character" w:customStyle="1" w:styleId="2b">
    <w:name w:val="正文文本首行缩进 2 字符"/>
    <w:basedOn w:val="afb"/>
    <w:link w:val="2a"/>
    <w:uiPriority w:val="99"/>
    <w:semiHidden/>
    <w:qFormat/>
  </w:style>
  <w:style w:type="character" w:customStyle="1" w:styleId="25">
    <w:name w:val="正文文本缩进 2 字符"/>
    <w:basedOn w:val="a2"/>
    <w:link w:val="24"/>
    <w:uiPriority w:val="99"/>
    <w:semiHidden/>
    <w:qFormat/>
  </w:style>
  <w:style w:type="character" w:customStyle="1" w:styleId="38">
    <w:name w:val="正文文本缩进 3 字符"/>
    <w:basedOn w:val="a2"/>
    <w:link w:val="37"/>
    <w:uiPriority w:val="99"/>
    <w:semiHidden/>
    <w:qFormat/>
    <w:rPr>
      <w:sz w:val="16"/>
      <w:szCs w:val="16"/>
    </w:rPr>
  </w:style>
  <w:style w:type="character" w:customStyle="1" w:styleId="af7">
    <w:name w:val="结束语 字符"/>
    <w:basedOn w:val="a2"/>
    <w:link w:val="af6"/>
    <w:uiPriority w:val="99"/>
    <w:semiHidden/>
    <w:qFormat/>
  </w:style>
  <w:style w:type="character" w:customStyle="1" w:styleId="aff1">
    <w:name w:val="日期 字符"/>
    <w:basedOn w:val="a2"/>
    <w:link w:val="aff0"/>
    <w:uiPriority w:val="99"/>
    <w:semiHidden/>
    <w:qFormat/>
  </w:style>
  <w:style w:type="character" w:customStyle="1" w:styleId="af0">
    <w:name w:val="文档结构图 字符"/>
    <w:basedOn w:val="a2"/>
    <w:link w:val="af"/>
    <w:uiPriority w:val="99"/>
    <w:semiHidden/>
    <w:qFormat/>
    <w:rPr>
      <w:rFonts w:ascii="Segoe UI" w:hAnsi="Segoe UI" w:cs="Segoe UI"/>
      <w:sz w:val="16"/>
      <w:szCs w:val="16"/>
    </w:rPr>
  </w:style>
  <w:style w:type="character" w:customStyle="1" w:styleId="ab">
    <w:name w:val="电子邮件签名 字符"/>
    <w:basedOn w:val="a2"/>
    <w:link w:val="aa"/>
    <w:uiPriority w:val="99"/>
    <w:semiHidden/>
    <w:qFormat/>
  </w:style>
  <w:style w:type="character" w:customStyle="1" w:styleId="aff3">
    <w:name w:val="尾注文本 字符"/>
    <w:basedOn w:val="a2"/>
    <w:link w:val="aff2"/>
    <w:uiPriority w:val="99"/>
    <w:semiHidden/>
    <w:qFormat/>
    <w:rPr>
      <w:sz w:val="20"/>
      <w:szCs w:val="20"/>
    </w:rPr>
  </w:style>
  <w:style w:type="character" w:customStyle="1" w:styleId="afff2">
    <w:name w:val="脚注文本 字符"/>
    <w:basedOn w:val="a2"/>
    <w:link w:val="afff1"/>
    <w:uiPriority w:val="99"/>
    <w:semiHidden/>
    <w:qFormat/>
    <w:rPr>
      <w:sz w:val="20"/>
      <w:szCs w:val="20"/>
    </w:rPr>
  </w:style>
  <w:style w:type="character" w:customStyle="1" w:styleId="10">
    <w:name w:val="标题 1 字符"/>
    <w:basedOn w:val="a2"/>
    <w:link w:val="1"/>
    <w:uiPriority w:val="9"/>
    <w:qFormat/>
    <w:rPr>
      <w:rFonts w:asciiTheme="majorHAnsi" w:eastAsiaTheme="majorEastAsia" w:hAnsiTheme="majorHAnsi" w:cstheme="majorBidi"/>
      <w:color w:val="2E74B5" w:themeColor="accent1" w:themeShade="BF"/>
      <w:sz w:val="32"/>
      <w:szCs w:val="32"/>
    </w:rPr>
  </w:style>
  <w:style w:type="character" w:customStyle="1" w:styleId="22">
    <w:name w:val="标题 2 字符"/>
    <w:basedOn w:val="a2"/>
    <w:link w:val="21"/>
    <w:uiPriority w:val="9"/>
    <w:semiHidden/>
    <w:qFormat/>
    <w:rPr>
      <w:rFonts w:asciiTheme="majorHAnsi" w:eastAsiaTheme="majorEastAsia" w:hAnsiTheme="majorHAnsi" w:cstheme="majorBidi"/>
      <w:color w:val="2E74B5" w:themeColor="accent1" w:themeShade="BF"/>
      <w:sz w:val="26"/>
      <w:szCs w:val="26"/>
    </w:rPr>
  </w:style>
  <w:style w:type="character" w:customStyle="1" w:styleId="32">
    <w:name w:val="标题 3 字符"/>
    <w:basedOn w:val="a2"/>
    <w:link w:val="31"/>
    <w:uiPriority w:val="9"/>
    <w:semiHidden/>
    <w:qFormat/>
    <w:rPr>
      <w:rFonts w:asciiTheme="majorHAnsi" w:eastAsiaTheme="majorEastAsia" w:hAnsiTheme="majorHAnsi" w:cstheme="majorBidi"/>
      <w:color w:val="1F4E79" w:themeColor="accent1" w:themeShade="80"/>
      <w:sz w:val="24"/>
      <w:szCs w:val="24"/>
    </w:rPr>
  </w:style>
  <w:style w:type="character" w:customStyle="1" w:styleId="42">
    <w:name w:val="标题 4 字符"/>
    <w:basedOn w:val="a2"/>
    <w:link w:val="41"/>
    <w:uiPriority w:val="9"/>
    <w:semiHidden/>
    <w:qFormat/>
    <w:rPr>
      <w:rFonts w:asciiTheme="majorHAnsi" w:eastAsiaTheme="majorEastAsia" w:hAnsiTheme="majorHAnsi" w:cstheme="majorBidi"/>
      <w:i/>
      <w:iCs/>
      <w:color w:val="2E74B5" w:themeColor="accent1" w:themeShade="BF"/>
    </w:rPr>
  </w:style>
  <w:style w:type="character" w:customStyle="1" w:styleId="52">
    <w:name w:val="标题 5 字符"/>
    <w:basedOn w:val="a2"/>
    <w:link w:val="51"/>
    <w:uiPriority w:val="9"/>
    <w:semiHidden/>
    <w:qFormat/>
    <w:rPr>
      <w:rFonts w:asciiTheme="majorHAnsi" w:eastAsiaTheme="majorEastAsia" w:hAnsiTheme="majorHAnsi" w:cstheme="majorBidi"/>
      <w:color w:val="2E74B5" w:themeColor="accent1" w:themeShade="BF"/>
    </w:rPr>
  </w:style>
  <w:style w:type="character" w:customStyle="1" w:styleId="60">
    <w:name w:val="标题 6 字符"/>
    <w:basedOn w:val="a2"/>
    <w:link w:val="6"/>
    <w:uiPriority w:val="9"/>
    <w:semiHidden/>
    <w:qFormat/>
    <w:rPr>
      <w:rFonts w:asciiTheme="majorHAnsi" w:eastAsiaTheme="majorEastAsia" w:hAnsiTheme="majorHAnsi" w:cstheme="majorBidi"/>
      <w:color w:val="1F4E79"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1F4E79" w:themeColor="accent1" w:themeShade="80"/>
    </w:rPr>
  </w:style>
  <w:style w:type="character" w:customStyle="1" w:styleId="80">
    <w:name w:val="标题 8 字符"/>
    <w:basedOn w:val="a2"/>
    <w:link w:val="8"/>
    <w:uiPriority w:val="9"/>
    <w:semiHidden/>
    <w:qFormat/>
    <w:rPr>
      <w:rFonts w:asciiTheme="majorHAnsi" w:eastAsiaTheme="majorEastAsia" w:hAnsiTheme="majorHAnsi" w:cstheme="majorBidi"/>
      <w:color w:val="262626" w:themeColor="text1" w:themeTint="D9"/>
      <w:szCs w:val="21"/>
    </w:rPr>
  </w:style>
  <w:style w:type="character" w:customStyle="1" w:styleId="90">
    <w:name w:val="标题 9 字符"/>
    <w:basedOn w:val="a2"/>
    <w:link w:val="9"/>
    <w:uiPriority w:val="9"/>
    <w:semiHidden/>
    <w:qFormat/>
    <w:rPr>
      <w:rFonts w:asciiTheme="majorHAnsi" w:eastAsiaTheme="majorEastAsia" w:hAnsiTheme="majorHAnsi" w:cstheme="majorBidi"/>
      <w:i/>
      <w:iCs/>
      <w:color w:val="262626" w:themeColor="text1" w:themeTint="D9"/>
      <w:szCs w:val="21"/>
    </w:rPr>
  </w:style>
  <w:style w:type="character" w:customStyle="1" w:styleId="HTML0">
    <w:name w:val="HTML 地址 字符"/>
    <w:basedOn w:val="a2"/>
    <w:link w:val="HTML"/>
    <w:uiPriority w:val="99"/>
    <w:semiHidden/>
    <w:qFormat/>
    <w:rPr>
      <w:i/>
      <w:iCs/>
    </w:rPr>
  </w:style>
  <w:style w:type="character" w:customStyle="1" w:styleId="HTML2">
    <w:name w:val="HTML 预设格式 字符"/>
    <w:basedOn w:val="a2"/>
    <w:link w:val="HTML1"/>
    <w:uiPriority w:val="99"/>
    <w:semiHidden/>
    <w:qFormat/>
    <w:rPr>
      <w:rFonts w:ascii="Consolas" w:hAnsi="Consolas"/>
      <w:sz w:val="20"/>
      <w:szCs w:val="20"/>
    </w:rPr>
  </w:style>
  <w:style w:type="paragraph" w:styleId="affff0">
    <w:name w:val="Intense Quote"/>
    <w:basedOn w:val="a1"/>
    <w:next w:val="a1"/>
    <w:link w:val="affff1"/>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f1">
    <w:name w:val="明显引用 字符"/>
    <w:basedOn w:val="a2"/>
    <w:link w:val="affff0"/>
    <w:uiPriority w:val="30"/>
    <w:qFormat/>
    <w:rPr>
      <w:i/>
      <w:iCs/>
      <w:color w:val="5B9BD5" w:themeColor="accent1"/>
    </w:rPr>
  </w:style>
  <w:style w:type="paragraph" w:styleId="affff2">
    <w:name w:val="List Paragraph"/>
    <w:basedOn w:val="a1"/>
    <w:uiPriority w:val="34"/>
    <w:qFormat/>
    <w:pPr>
      <w:ind w:left="720"/>
      <w:contextualSpacing/>
    </w:pPr>
  </w:style>
  <w:style w:type="character" w:customStyle="1" w:styleId="a6">
    <w:name w:val="宏文本 字符"/>
    <w:basedOn w:val="a2"/>
    <w:link w:val="a5"/>
    <w:uiPriority w:val="99"/>
    <w:semiHidden/>
    <w:qFormat/>
    <w:rPr>
      <w:rFonts w:ascii="Consolas" w:hAnsi="Consolas"/>
      <w:sz w:val="20"/>
      <w:szCs w:val="20"/>
    </w:rPr>
  </w:style>
  <w:style w:type="character" w:customStyle="1" w:styleId="afff5">
    <w:name w:val="信息标题 字符"/>
    <w:basedOn w:val="a2"/>
    <w:link w:val="afff4"/>
    <w:uiPriority w:val="99"/>
    <w:semiHidden/>
    <w:qFormat/>
    <w:rPr>
      <w:rFonts w:asciiTheme="majorHAnsi" w:eastAsiaTheme="majorEastAsia" w:hAnsiTheme="majorHAnsi" w:cstheme="majorBidi"/>
      <w:sz w:val="24"/>
      <w:szCs w:val="24"/>
      <w:shd w:val="pct20" w:color="auto" w:fill="auto"/>
    </w:rPr>
  </w:style>
  <w:style w:type="paragraph" w:styleId="affff3">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a9">
    <w:name w:val="注释标题 字符"/>
    <w:basedOn w:val="a2"/>
    <w:link w:val="a8"/>
    <w:uiPriority w:val="99"/>
    <w:semiHidden/>
    <w:qFormat/>
  </w:style>
  <w:style w:type="character" w:customStyle="1" w:styleId="aff">
    <w:name w:val="纯文本 字符"/>
    <w:basedOn w:val="a2"/>
    <w:link w:val="afe"/>
    <w:uiPriority w:val="99"/>
    <w:semiHidden/>
    <w:qFormat/>
    <w:rPr>
      <w:rFonts w:ascii="Consolas" w:hAnsi="Consolas"/>
      <w:szCs w:val="21"/>
    </w:rPr>
  </w:style>
  <w:style w:type="paragraph" w:styleId="affff4">
    <w:name w:val="Quote"/>
    <w:basedOn w:val="a1"/>
    <w:next w:val="a1"/>
    <w:link w:val="affff5"/>
    <w:uiPriority w:val="29"/>
    <w:qFormat/>
    <w:pPr>
      <w:spacing w:before="200" w:after="160"/>
      <w:ind w:left="864" w:right="864"/>
      <w:jc w:val="center"/>
    </w:pPr>
    <w:rPr>
      <w:i/>
      <w:iCs/>
      <w:color w:val="404040" w:themeColor="text1" w:themeTint="BF"/>
    </w:rPr>
  </w:style>
  <w:style w:type="character" w:customStyle="1" w:styleId="affff5">
    <w:name w:val="引用 字符"/>
    <w:basedOn w:val="a2"/>
    <w:link w:val="affff4"/>
    <w:uiPriority w:val="29"/>
    <w:qFormat/>
    <w:rPr>
      <w:i/>
      <w:iCs/>
      <w:color w:val="404040" w:themeColor="text1" w:themeTint="BF"/>
    </w:rPr>
  </w:style>
  <w:style w:type="character" w:customStyle="1" w:styleId="af5">
    <w:name w:val="称呼 字符"/>
    <w:basedOn w:val="a2"/>
    <w:link w:val="af4"/>
    <w:uiPriority w:val="99"/>
    <w:semiHidden/>
    <w:qFormat/>
  </w:style>
  <w:style w:type="character" w:customStyle="1" w:styleId="affc">
    <w:name w:val="签名 字符"/>
    <w:basedOn w:val="a2"/>
    <w:link w:val="affb"/>
    <w:uiPriority w:val="99"/>
    <w:semiHidden/>
    <w:qFormat/>
  </w:style>
  <w:style w:type="character" w:customStyle="1" w:styleId="afff">
    <w:name w:val="副标题 字符"/>
    <w:basedOn w:val="a2"/>
    <w:link w:val="affe"/>
    <w:uiPriority w:val="11"/>
    <w:qFormat/>
    <w:rPr>
      <w:color w:val="595959" w:themeColor="text1" w:themeTint="A6"/>
      <w:spacing w:val="15"/>
      <w:sz w:val="22"/>
    </w:rPr>
  </w:style>
  <w:style w:type="character" w:customStyle="1" w:styleId="afff8">
    <w:name w:val="标题 字符"/>
    <w:basedOn w:val="a2"/>
    <w:link w:val="afff7"/>
    <w:uiPriority w:val="10"/>
    <w:qFormat/>
    <w:rPr>
      <w:rFonts w:asciiTheme="majorHAnsi" w:eastAsiaTheme="majorEastAsia" w:hAnsiTheme="majorHAnsi" w:cstheme="majorBidi"/>
      <w:spacing w:val="-10"/>
      <w:kern w:val="28"/>
      <w:sz w:val="56"/>
      <w:szCs w:val="56"/>
    </w:rPr>
  </w:style>
  <w:style w:type="paragraph" w:customStyle="1" w:styleId="TOC10">
    <w:name w:val="TOC 标题1"/>
    <w:basedOn w:val="1"/>
    <w:next w:val="a1"/>
    <w:uiPriority w:val="39"/>
    <w:semiHidden/>
    <w:unhideWhenUsed/>
    <w:qFormat/>
    <w:pPr>
      <w:outlineLvl w:val="9"/>
    </w:pPr>
  </w:style>
  <w:style w:type="paragraph" w:customStyle="1" w:styleId="Default">
    <w:name w:val="Default"/>
    <w:qFormat/>
    <w:pPr>
      <w:widowControl w:val="0"/>
      <w:autoSpaceDE w:val="0"/>
      <w:autoSpaceDN w:val="0"/>
      <w:adjustRightInd w:val="0"/>
    </w:pPr>
    <w:rPr>
      <w:rFonts w:ascii="Myriad Pro" w:eastAsia="Myriad Pro" w:hAnsiTheme="minorHAnsi" w:cs="Myriad Pro"/>
      <w:color w:val="000000"/>
      <w:sz w:val="24"/>
      <w:szCs w:val="24"/>
    </w:rPr>
  </w:style>
  <w:style w:type="table" w:customStyle="1" w:styleId="TableGrid1">
    <w:name w:val="Table Grid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B5DBE-00A4-4890-91BE-6A2431BF2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565</Words>
  <Characters>3132</Characters>
  <Application>Microsoft Office Word</Application>
  <DocSecurity>0</DocSecurity>
  <Lines>97</Lines>
  <Paragraphs>26</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 Min</dc:creator>
  <cp:lastModifiedBy>ping cheng</cp:lastModifiedBy>
  <cp:revision>16</cp:revision>
  <cp:lastPrinted>2018-12-04T04:34:00Z</cp:lastPrinted>
  <dcterms:created xsi:type="dcterms:W3CDTF">2026-04-29T02:57:00Z</dcterms:created>
  <dcterms:modified xsi:type="dcterms:W3CDTF">2026-06-30T04:19:00Z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75faedd729652741f376b3d4125cc08d87c0ef99377a3fa11fb499260fb3e2ea</vt:lpwstr>
  </property>
  <property fmtid="{D5CDD505-2E9C-101B-9397-08002B2CF9AE}" pid="3" name="KSOTemplateDocerSaveRecord">
    <vt:lpwstr>eyJoZGlkIjoiMGYzMGEyYWQxZmE1MWUxMDQxN2UzZDQzN2Y4N2VhYWYiLCJ1c2VySWQiOiI0MjEyNzk0MjAifQ==</vt:lpwstr>
  </property>
  <property fmtid="{D5CDD505-2E9C-101B-9397-08002B2CF9AE}" pid="4" name="KSOProductBuildVer">
    <vt:lpwstr>2052-12.1.0.26895</vt:lpwstr>
  </property>
  <property fmtid="{D5CDD505-2E9C-101B-9397-08002B2CF9AE}" pid="5" name="ICV">
    <vt:lpwstr>A83B17CB95F14BD4A6CEB4ED7B73E74D_12</vt:lpwstr>
  </property>
</Properties>
</file>